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3.3-SNAPSHOT (Apache licensed) using REFERENCE JAXB in Arch Linux Java 21.0.12 on Linux -->
    <w:p>
      <w:pPr>
        <w:pStyle w:val="Plain"/>
        <w:spacing w:before="0" w:after="12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P01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Labels: A0-n is list A level 0 (linked to LinkA), A1-n level 1 (unlinked), A2-n level 2 (LinkL2), A3-n level 3 (LinkL3); C0-n list C (unlinked).</w:t>
      </w:r>
    </w:p>
    <w:p>
      <w:pPr>
        <w:pStyle w:val="OtherNoIlvl"/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P02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OtherNoIlvl (w:num 100, no ilvl), before any LinkA</w:t>
      </w:r>
    </w:p>
    <w:p>
      <w:pPr>
        <w:pStyle w:val="LinkA"/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P03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LinkA</w:t>
      </w:r>
    </w:p>
    <w:p>
      <w:pPr>
        <w:pStyle w:val="OtherNoIlvl"/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P04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OtherNoIlvl (w:num 100, no ilvl)</w:t>
      </w:r>
    </w:p>
    <w:p>
      <w:pPr>
        <w:pStyle w:val="LinkA"/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P05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LinkA</w:t>
      </w:r>
    </w:p>
    <w:p>
      <w:pPr>
        <w:pStyle w:val="OtherIlvl0"/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P06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OtherIlvl0 (w:num 100, ilvl 0)</w:t>
      </w:r>
    </w:p>
    <w:p>
      <w:pPr>
        <w:pStyle w:val="LinkA"/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P07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LinkA</w:t>
      </w:r>
    </w:p>
    <w:p>
      <w:pPr>
        <w:pStyle w:val="OtherIlvl1"/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P08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OtherIlvl1 (w:num 100, ilvl 1, level 1 unlinked)</w:t>
      </w:r>
    </w:p>
    <w:p>
      <w:pPr>
        <w:pStyle w:val="LinkA"/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P09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LinkA</w:t>
      </w:r>
    </w:p>
    <w:p>
      <w:pPr>
        <w:pStyle w:val="DerivedA"/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P10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DerivedA (based on LinkA, no w:numPr of its own)</w:t>
      </w:r>
    </w:p>
    <w:p>
      <w:pPr>
        <w:pStyle w:val="LinkA"/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P11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LinkA</w:t>
      </w:r>
    </w:p>
    <w:p>
      <w:pPr>
        <w:pStyle w:val="OtherInst"/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P12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OtherInst (w:num 101, a second w:num on list A)</w:t>
      </w:r>
    </w:p>
    <w:p>
      <w:pPr>
        <w:pStyle w:val="LinkA"/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P13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LinkA</w:t>
      </w:r>
    </w:p>
    <w:p>
      <w:pPr>
        <w:pStyle w:val="LinkL2"/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P14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LinkL2 (w:num 100, ilvl 0; level 2 names it)</w:t>
      </w:r>
    </w:p>
    <w:p>
      <w:pPr>
        <w:pStyle w:val="LinkA"/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P15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LinkA</w:t>
      </w:r>
    </w:p>
    <w:p>
      <w:pPr>
        <w:pStyle w:val="LinkL3"/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P16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LinkL3 (w:num 100, no ilvl; level 3 names it)</w:t>
      </w:r>
    </w:p>
    <w:p>
      <w:pPr>
        <w:pStyle w:val="LinkA"/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P17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LinkA</w:t>
      </w:r>
    </w:p>
    <w:p>
      <w:pPr>
        <w:pStyle w:val="Plain"/>
        <w:numPr>
          <w:ilvl w:val="0"/>
          <w:numId w:val="100"/>
        </w:num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P18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Plain, direct w:numPr 100 ilvl 0</w:t>
      </w:r>
    </w:p>
    <w:p>
      <w:pPr>
        <w:pStyle w:val="OtherNoIlvl"/>
        <w:numPr>
          <w:ilvl w:val="0"/>
          <w:numId w:val="100"/>
        </w:num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P19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OtherNoIlvl, direct w:numPr 100 ilvl 0</w:t>
      </w:r>
    </w:p>
    <w:p>
      <w:pPr>
        <w:pStyle w:val="OtherNoIlvl"/>
        <w:numPr>
          <w:numId w:val="100"/>
        </w:num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P20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OtherNoIlvl, direct w:numPr 100, no ilvl</w:t>
      </w:r>
    </w:p>
    <w:p>
      <w:pPr>
        <w:pStyle w:val="LinkA"/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P21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LinkA</w:t>
      </w:r>
    </w:p>
    <w:p>
      <w:pPr>
        <w:pStyle w:val="FirstC"/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P22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FirstC (w:num 102, no ilvl)</w:t>
      </w:r>
    </w:p>
    <w:p>
      <w:pPr>
        <w:pStyle w:val="SecondC"/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P23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SecondC (w:num 102, no ilvl)</w:t>
      </w:r>
    </w:p>
    <w:p>
      <w:pPr>
        <w:pStyle w:val="FirstC"/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P24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FirstC (w:num 102, no ilvl)</w:t>
      </w:r>
    </w:p>
    <w:p>
      <w:pPr>
        <w:pStyle w:val="LinkA"/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P25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LinkA</w:t>
      </w:r>
    </w:p>
    <w:sectPr>
      <w:pgSz w:w="11907" w:h="16839" w:code="9"/>
      <w:pgMar w:top="1440" w:right="1440" w:bottom="1440" w:left="1440" w:header="708" w:footer="708"/>
    </w:sectPr>
  </w:body>
</w:document>
</file>

<file path=word/numbering.xml><?xml version="1.0" encoding="utf-8"?>
<w:numbering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abstractNum w:abstractNumId="100">
    <w:multiLevelType w:val="multilevel"/>
    <w:lvl w:ilvl="0">
      <w:start w:val="1"/>
      <w:numFmt w:val="decimal"/>
      <w:pStyle w:val="LinkA"/>
      <w:lvlText w:val="A0-%1"/>
      <w:lvlJc w:val="left"/>
      <w:pPr>
        <w:ind w:left="720" w:hanging="720"/>
      </w:pPr>
    </w:lvl>
    <w:lvl w:ilvl="1">
      <w:start w:val="1"/>
      <w:numFmt w:val="decimal"/>
      <w:lvlText w:val="A1-%2"/>
      <w:lvlJc w:val="left"/>
      <w:pPr>
        <w:ind w:left="1440" w:hanging="720"/>
      </w:pPr>
    </w:lvl>
    <w:lvl w:ilvl="2">
      <w:start w:val="1"/>
      <w:numFmt w:val="decimal"/>
      <w:pStyle w:val="LinkL2"/>
      <w:lvlText w:val="A2-%3"/>
      <w:lvlJc w:val="left"/>
      <w:pPr>
        <w:ind w:left="2160" w:hanging="720"/>
      </w:pPr>
    </w:lvl>
    <w:lvl w:ilvl="3">
      <w:start w:val="1"/>
      <w:numFmt w:val="decimal"/>
      <w:pStyle w:val="LinkL3"/>
      <w:lvlText w:val="A3-%4"/>
      <w:lvlJc w:val="left"/>
      <w:pPr>
        <w:ind w:left="2880" w:hanging="720"/>
      </w:pPr>
    </w:lvl>
  </w:abstractNum>
  <w:abstractNum w:abstractNumId="102">
    <w:multiLevelType w:val="multilevel"/>
    <w:lvl w:ilvl="0">
      <w:start w:val="1"/>
      <w:numFmt w:val="decimal"/>
      <w:lvlText w:val="C0-%1"/>
      <w:lvlJc w:val="left"/>
      <w:pPr>
        <w:ind w:left="720" w:hanging="720"/>
      </w:pPr>
    </w:lvl>
    <w:lvl w:ilvl="1">
      <w:start w:val="1"/>
      <w:numFmt w:val="decimal"/>
      <w:lvlText w:val="C1-%2"/>
      <w:lvlJc w:val="left"/>
      <w:pPr>
        <w:ind w:left="1440" w:hanging="720"/>
      </w:pPr>
    </w:lvl>
    <w:lvl w:ilvl="2">
      <w:start w:val="1"/>
      <w:numFmt w:val="decimal"/>
      <w:lvlText w:val="C2-%3"/>
      <w:lvlJc w:val="left"/>
      <w:pPr>
        <w:ind w:left="2160" w:hanging="720"/>
      </w:pPr>
    </w:lvl>
    <w:lvl w:ilvl="3">
      <w:start w:val="1"/>
      <w:numFmt w:val="decimal"/>
      <w:lvlText w:val="C3-%4"/>
      <w:lvlJc w:val="left"/>
      <w:pPr>
        <w:ind w:left="2880" w:hanging="720"/>
      </w:pPr>
    </w:lvl>
  </w:abstractNum>
  <w:num w:numId="100">
    <w:abstractNumId w:val="100"/>
  </w:num>
  <w:num w:numId="101">
    <w:abstractNumId w:val="100"/>
  </w:num>
  <w:num w:numId="102">
    <w:abstractNumId w:val="102"/>
  </w:num>
</w:numbering>
</file>

<file path=word/settings.xml><?xml version="1.0" encoding="utf-8"?>
<w:setting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LinkA">
    <w:name w:val="LinkA"/>
    <w:basedOn w:val="Normal"/>
    <w:pPr>
      <w:numPr>
        <w:numId w:val="100"/>
      </w:numPr>
    </w:pPr>
  </w:style>
  <w:style w:type="paragraph" w:styleId="OtherNoIlvl">
    <w:name w:val="OtherNoIlvl"/>
    <w:basedOn w:val="Normal"/>
    <w:pPr>
      <w:numPr>
        <w:numId w:val="100"/>
      </w:numPr>
    </w:pPr>
  </w:style>
  <w:style w:type="paragraph" w:styleId="OtherIlvl0">
    <w:name w:val="OtherIlvl0"/>
    <w:basedOn w:val="Normal"/>
    <w:pPr>
      <w:numPr>
        <w:ilvl w:val="0"/>
        <w:numId w:val="100"/>
      </w:numPr>
    </w:pPr>
  </w:style>
  <w:style w:type="paragraph" w:styleId="OtherIlvl1">
    <w:name w:val="OtherIlvl1"/>
    <w:basedOn w:val="Normal"/>
    <w:pPr>
      <w:numPr>
        <w:ilvl w:val="1"/>
        <w:numId w:val="100"/>
      </w:numPr>
    </w:pPr>
  </w:style>
  <w:style w:type="paragraph" w:styleId="DerivedA">
    <w:name w:val="DerivedA"/>
    <w:basedOn w:val="LinkA"/>
    <w:pPr/>
  </w:style>
  <w:style w:type="paragraph" w:styleId="OtherInst">
    <w:name w:val="OtherInst"/>
    <w:basedOn w:val="Normal"/>
    <w:pPr>
      <w:numPr>
        <w:numId w:val="101"/>
      </w:numPr>
    </w:pPr>
  </w:style>
  <w:style w:type="paragraph" w:styleId="LinkL2">
    <w:name w:val="LinkL2"/>
    <w:basedOn w:val="Normal"/>
    <w:pPr>
      <w:numPr>
        <w:ilvl w:val="0"/>
        <w:numId w:val="100"/>
      </w:numPr>
    </w:pPr>
  </w:style>
  <w:style w:type="paragraph" w:styleId="LinkL3">
    <w:name w:val="LinkL3"/>
    <w:basedOn w:val="Normal"/>
    <w:pPr>
      <w:numPr>
        <w:numId w:val="100"/>
      </w:numPr>
    </w:pPr>
  </w:style>
  <w:style w:type="paragraph" w:styleId="FirstC">
    <w:name w:val="FirstC"/>
    <w:basedOn w:val="Normal"/>
    <w:pPr>
      <w:numPr>
        <w:numId w:val="102"/>
      </w:numPr>
    </w:pPr>
  </w:style>
  <w:style w:type="paragraph" w:styleId="SecondC">
    <w:name w:val="SecondC"/>
    <w:basedOn w:val="Normal"/>
    <w:pPr>
      <w:numPr>
        <w:numId w:val="102"/>
      </w:numPr>
    </w:pPr>
  </w:style>
  <w:style w:type="paragraph" w:styleId="Plain">
    <w:name w:val="Plain"/>
    <w:basedOn w:val="Normal"/>
    <w:pPr/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    <Relationship Target="numbering.xml" Type="http://schemas.openxmlformats.org/officeDocument/2006/relationships/numbering" Id="rId4"/>
</Relationships>

</file>

<file path=word/theme/theme1.xml><?xml version="1.0" encoding="utf-8"?>
<a:theme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