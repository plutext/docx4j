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3-SNAPSHOT (Apache licensed) using REFERENCE JAXB in Arch Linux Java 21.0.12 on Linux -->
    <w:p>
      <w:pPr>
        <w:pStyle w:val="Plain"/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Labels: K0-n is list K (abstractNum 120, through w:num 120 or 121); L0-n is list L (abstractNum 122, through w:num 122); M0-n is w:num 123's overriding level 0 on list L.</w:t>
      </w:r>
    </w:p>
    <w:p>
      <w:pPr>
        <w:pStyle w:val="KFirst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KFirst (w:num 120)</w:t>
      </w:r>
    </w:p>
    <w:p>
      <w:pPr>
        <w:pStyle w:val="KSecond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KSecond (w:num 121, same abstractNum)</w:t>
      </w:r>
    </w:p>
    <w:p>
      <w:pPr>
        <w:pStyle w:val="KFirst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KFirst (w:num 120)</w:t>
      </w:r>
    </w:p>
    <w:p>
      <w:pPr>
        <w:pStyle w:val="KSecond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KSecond (w:num 121, same abstractNum)</w:t>
      </w:r>
    </w:p>
    <w:p>
      <w:pPr>
        <w:pStyle w:val="LFirst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LFirst (w:num 122)</w:t>
      </w:r>
    </w:p>
    <w:p>
      <w:pPr>
        <w:pStyle w:val="LSecond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LSecond (w:num 123, overriding level 0)</w:t>
      </w:r>
    </w:p>
    <w:p>
      <w:pPr>
        <w:pStyle w:val="LFirst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LFirst (w:num 122)</w:t>
      </w:r>
    </w:p>
    <w:p>
      <w:pPr>
        <w:pStyle w:val="LSecond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LSecond (w:num 123, overriding level 0)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20">
    <w:multiLevelType w:val="multilevel"/>
    <w:lvl w:ilvl="0">
      <w:start w:val="1"/>
      <w:numFmt w:val="decimal"/>
      <w:lvlText w:val="K0-%1"/>
      <w:lvlJc w:val="left"/>
      <w:pPr>
        <w:ind w:left="720" w:hanging="720"/>
      </w:pPr>
    </w:lvl>
  </w:abstractNum>
  <w:abstractNum w:abstractNumId="122">
    <w:multiLevelType w:val="multilevel"/>
    <w:lvl w:ilvl="0">
      <w:start w:val="1"/>
      <w:numFmt w:val="decimal"/>
      <w:lvlText w:val="L0-%1"/>
      <w:lvlJc w:val="left"/>
      <w:pPr>
        <w:ind w:left="720" w:hanging="720"/>
      </w:pPr>
    </w:lvl>
  </w:abstractNum>
  <w:num w:numId="120">
    <w:abstractNumId w:val="120"/>
  </w:num>
  <w:num w:numId="121">
    <w:abstractNumId w:val="120"/>
  </w:num>
  <w:num w:numId="122">
    <w:abstractNumId w:val="122"/>
  </w:num>
  <w:num w:numId="123">
    <w:abstractNumId w:val="122"/>
    <w:lvlOverride w:ilvl="0">
      <w:lvl w:ilvl="0">
        <w:start w:val="1"/>
        <w:numFmt w:val="decimal"/>
        <w:lvlText w:val="M0-%1"/>
        <w:lvlJc w:val="left"/>
        <w:pPr>
          <w:ind w:left="720" w:hanging="720"/>
        </w:pPr>
      </w:lvl>
    </w:lvlOverride>
  </w:num>
</w:numbering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KFirst">
    <w:name w:val="KFirst"/>
    <w:basedOn w:val="Normal"/>
    <w:pPr>
      <w:numPr>
        <w:numId w:val="120"/>
      </w:numPr>
    </w:pPr>
  </w:style>
  <w:style w:type="paragraph" w:styleId="KSecond">
    <w:name w:val="KSecond"/>
    <w:basedOn w:val="Normal"/>
    <w:pPr>
      <w:numPr>
        <w:numId w:val="121"/>
      </w:numPr>
    </w:pPr>
  </w:style>
  <w:style w:type="paragraph" w:styleId="LFirst">
    <w:name w:val="LFirst"/>
    <w:basedOn w:val="Normal"/>
    <w:pPr>
      <w:numPr>
        <w:numId w:val="122"/>
      </w:numPr>
    </w:pPr>
  </w:style>
  <w:style w:type="paragraph" w:styleId="LSecond">
    <w:name w:val="LSecond"/>
    <w:basedOn w:val="Normal"/>
    <w:pPr>
      <w:numPr>
        <w:numId w:val="123"/>
      </w:numPr>
    </w:pPr>
  </w:style>
  <w:style w:type="paragraph" w:styleId="Plain">
    <w:name w:val="Plain"/>
    <w:basedOn w:val="Normal"/>
    <w:pPr/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numbering.xml" Type="http://schemas.openxmlformats.org/officeDocument/2006/relationships/numbering" Id="rId4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