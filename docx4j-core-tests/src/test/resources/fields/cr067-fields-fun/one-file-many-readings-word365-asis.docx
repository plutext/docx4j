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8E5D5" w14:textId="77777777" w:rsidR="00740F4C" w:rsidRDefault="004176F0">
      <w:pPr>
        <w:pStyle w:val="Heading1"/>
      </w:pPr>
      <w:r>
        <w:t>Purchase approval</w:t>
      </w:r>
    </w:p>
    <w:p w14:paraId="2E75D9D2" w14:textId="77777777" w:rsidR="00740F4C" w:rsidRDefault="004176F0">
      <w:r>
        <w:t xml:space="preserve">To: Finance. From: Procurement. Prepared in </w:t>
      </w:r>
      <w:r>
        <w:fldChar w:fldCharType="begin"/>
      </w:r>
      <w:r>
        <w:instrText xml:space="preserve"> DATE \@ "yyyy" </w:instrText>
      </w:r>
      <w:r>
        <w:fldChar w:fldCharType="separate"/>
      </w:r>
      <w:r w:rsidR="00A12969">
        <w:rPr>
          <w:noProof/>
        </w:rPr>
        <w:t>2026</w:t>
      </w:r>
      <w:r>
        <w:fldChar w:fldCharType="end"/>
      </w:r>
      <w:r>
        <w:t>.</w:t>
      </w:r>
    </w:p>
    <w:p w14:paraId="7A322507" w14:textId="77777777" w:rsidR="00740F4C" w:rsidRDefault="004176F0">
      <w:r>
        <w:t>This memo seeks approval of the attached purchase order from ACME Supplies.</w:t>
      </w:r>
    </w:p>
    <w:p w14:paraId="70C37247" w14:textId="77777777" w:rsidR="00740F4C" w:rsidRDefault="004176F0">
      <w:r>
        <w:t xml:space="preserve">Payment terms: Net </w:t>
      </w:r>
      <w:r>
        <w:fldChar w:fldCharType="begin"/>
      </w:r>
      <w:r>
        <w:instrText xml:space="preserve"> IF 1 = 1 "30" "90" </w:instrText>
      </w:r>
      <w:r>
        <w:fldChar w:fldCharType="separate"/>
      </w:r>
      <w:r w:rsidR="00A12969">
        <w:rPr>
          <w:noProof/>
        </w:rPr>
        <w:t>30</w:t>
      </w:r>
      <w:r>
        <w:fldChar w:fldCharType="end"/>
      </w:r>
      <w:r>
        <w:t xml:space="preserve"> days.</w:t>
      </w:r>
    </w:p>
    <w:p w14:paraId="15040E00" w14:textId="77777777" w:rsidR="00740F4C" w:rsidRDefault="004176F0">
      <w:r>
        <w:t>Amount due: $</w:t>
      </w:r>
      <w:r>
        <w:fldChar w:fldCharType="begin"/>
      </w:r>
      <w:r>
        <w:instrText xml:space="preserve"> IF 1 = 1 "</w:instrText>
      </w:r>
      <w:r>
        <w:fldChar w:fldCharType="begin"/>
      </w:r>
      <w:r>
        <w:instrText xml:space="preserve"> DOCPROPERTY Amount </w:instrText>
      </w:r>
      <w:r>
        <w:fldChar w:fldCharType="separate"/>
      </w:r>
      <w:r>
        <w:instrText>1</w:instrText>
      </w:r>
      <w:r>
        <w:fldChar w:fldCharType="end"/>
      </w:r>
      <w:r>
        <w:instrText xml:space="preserve">" "0" </w:instrText>
      </w:r>
      <w:r>
        <w:fldChar w:fldCharType="separate"/>
      </w:r>
      <w:r>
        <w:t>500</w:t>
      </w:r>
      <w:r>
        <w:fldChar w:fldCharType="end"/>
      </w:r>
      <w:r>
        <w:t>.</w:t>
      </w:r>
    </w:p>
    <w:p w14:paraId="5799C162" w14:textId="77777777" w:rsidR="00740F4C" w:rsidRDefault="004176F0">
      <w:r>
        <w:t xml:space="preserve">Discount: </w:t>
      </w:r>
      <w:r>
        <w:fldChar w:fldCharType="begin"/>
      </w:r>
      <w:r>
        <w:instrText xml:space="preserve"> = 10 </w:instrText>
      </w:r>
      <w:r>
        <w:fldChar w:fldCharType="separate"/>
      </w:r>
      <w:r>
        <w:t>10</w:t>
      </w:r>
      <w:r>
        <w:fldChar w:fldCharType="end"/>
      </w:r>
      <w:r>
        <w:t>%.</w:t>
      </w:r>
    </w:p>
    <w:p w14:paraId="409CACF6" w14:textId="77777777" w:rsidR="00740F4C" w:rsidRDefault="004176F0">
      <w:r>
        <w:t xml:space="preserve">Supplier code matches our approved list: </w:t>
      </w:r>
      <w:r>
        <w:fldChar w:fldCharType="begin"/>
      </w:r>
      <w:r>
        <w:instrText xml:space="preserve"> IF "ACME-2026" = "ACME-*" "yes" "no" </w:instrText>
      </w:r>
      <w:r>
        <w:fldChar w:fldCharType="separate"/>
      </w:r>
      <w:r w:rsidR="00A12969">
        <w:rPr>
          <w:noProof/>
        </w:rPr>
        <w:t>yes</w:t>
      </w:r>
      <w:r>
        <w:fldChar w:fldCharType="end"/>
      </w:r>
      <w:r>
        <w:t>.</w:t>
      </w:r>
    </w:p>
    <w:p w14:paraId="55A42378" w14:textId="77777777" w:rsidR="00740F4C" w:rsidRDefault="004176F0">
      <w:r>
        <w:t xml:space="preserve">Subtotal check: 2 + 2 = </w:t>
      </w:r>
      <w:r>
        <w:fldChar w:fldCharType="begin"/>
      </w:r>
      <w:r>
        <w:instrText xml:space="preserve"> = 2 + 2 </w:instrText>
      </w:r>
      <w:r>
        <w:fldChar w:fldCharType="separate"/>
      </w:r>
      <w:r>
        <w:t>5</w:t>
      </w:r>
      <w:r>
        <w:fldChar w:fldCharType="end"/>
      </w:r>
      <w:r>
        <w:t>.</w:t>
      </w:r>
    </w:p>
    <w:p w14:paraId="14F1A516" w14:textId="77777777" w:rsidR="00740F4C" w:rsidRDefault="004176F0">
      <w:r>
        <w:t xml:space="preserve">Approval status: </w:t>
      </w:r>
      <w:r>
        <w:fldChar w:fldCharType="begin" w:fldLock="1"/>
      </w:r>
      <w:r>
        <w:instrText xml:space="preserve"> IF 1 = 1 "approved" "rejected" </w:instrText>
      </w:r>
      <w:r>
        <w:fldChar w:fldCharType="separate"/>
      </w:r>
      <w:r>
        <w:t>rejected</w:t>
      </w:r>
      <w:r>
        <w:fldChar w:fldCharType="end"/>
      </w:r>
      <w:r>
        <w:t>.</w:t>
      </w:r>
    </w:p>
    <w:p w14:paraId="15570573" w14:textId="77777777" w:rsidR="00740F4C" w:rsidRDefault="004176F0">
      <w:r>
        <w:t xml:space="preserve">Printed on page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PAGE </w:instrText>
      </w:r>
      <w:r>
        <w:fldChar w:fldCharType="separate"/>
      </w:r>
      <w:r>
        <w:instrText>9</w:instrText>
      </w:r>
      <w:r>
        <w:fldChar w:fldCharType="end"/>
      </w:r>
      <w:r>
        <w:instrText xml:space="preserve"> = 1 "one" "two or later" </w:instrText>
      </w:r>
      <w:r>
        <w:fldChar w:fldCharType="separate"/>
      </w:r>
      <w:r w:rsidR="00A12969">
        <w:rPr>
          <w:noProof/>
        </w:rPr>
        <w:t>two or later</w:t>
      </w:r>
      <w:r>
        <w:fldChar w:fldCharType="end"/>
      </w:r>
      <w:r>
        <w:t>.</w:t>
      </w:r>
    </w:p>
    <w:p w14:paraId="4678D90E" w14:textId="77777777" w:rsidR="00740F4C" w:rsidRDefault="004176F0">
      <w:r>
        <w:t xml:space="preserve">Reviewer note: </w:t>
      </w:r>
      <w:r>
        <w:fldChar w:fldCharType="begin"/>
      </w:r>
      <w:r>
        <w:instrText xml:space="preserve"> IF 1 = 1 "</w:instrText>
      </w:r>
      <w:r>
        <w:rPr>
          <w:vanish/>
        </w:rPr>
        <w:instrText>confidential</w:instrText>
      </w:r>
      <w:r>
        <w:instrText xml:space="preserve">" "none" </w:instrText>
      </w:r>
      <w:r>
        <w:fldChar w:fldCharType="end"/>
      </w:r>
      <w:r>
        <w:t>.</w:t>
      </w:r>
    </w:p>
    <w:p w14:paraId="252BC47B" w14:textId="77777777" w:rsidR="00740F4C" w:rsidRDefault="004176F0">
      <w:r>
        <w:t xml:space="preserve">Reference: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Purchase approval</w:t>
      </w:r>
      <w:r>
        <w:fldChar w:fldCharType="end"/>
      </w:r>
      <w:r>
        <w:t>.</w:t>
      </w:r>
    </w:p>
    <w:sectPr w:rsidR="00740F4C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7BB95" w14:textId="77777777" w:rsidR="004176F0" w:rsidRDefault="004176F0" w:rsidP="00A12969">
      <w:pPr>
        <w:spacing w:after="0" w:line="240" w:lineRule="auto"/>
      </w:pPr>
      <w:r>
        <w:separator/>
      </w:r>
    </w:p>
  </w:endnote>
  <w:endnote w:type="continuationSeparator" w:id="0">
    <w:p w14:paraId="268AB6C5" w14:textId="77777777" w:rsidR="004176F0" w:rsidRDefault="004176F0" w:rsidP="00A12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44BB3" w14:textId="77777777" w:rsidR="004176F0" w:rsidRDefault="004176F0" w:rsidP="00A12969">
      <w:pPr>
        <w:spacing w:after="0" w:line="240" w:lineRule="auto"/>
      </w:pPr>
      <w:r>
        <w:separator/>
      </w:r>
    </w:p>
  </w:footnote>
  <w:footnote w:type="continuationSeparator" w:id="0">
    <w:p w14:paraId="14DC7C91" w14:textId="77777777" w:rsidR="004176F0" w:rsidRDefault="004176F0" w:rsidP="00A129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F4C"/>
    <w:rsid w:val="004176F0"/>
    <w:rsid w:val="00740F4C"/>
    <w:rsid w:val="007806B3"/>
    <w:rsid w:val="00A1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65C72E"/>
  <w15:docId w15:val="{4475D079-FE35-49D5-903D-EBEAF16E9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129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9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Purchase approval</dc:title>
  <dc:creator>docx4j 17.3.5-SNAPSHOT</dc:creator>
  <cp:lastModifiedBy>Author A</cp:lastModifiedBy>
  <cp:revision>2</cp:revision>
  <dcterms:created xsi:type="dcterms:W3CDTF">2026-10-28T22:49:00Z</dcterms:created>
  <dcterms:modified xsi:type="dcterms:W3CDTF">2026-10-28T22:49:00Z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ount">
    <vt:lpwstr>750</vt:lpwstr>
  </property>
</Properties>
</file>