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Heading1"/>
      </w:pPr>
      <w:r>
        <w:t xml:space="preserve">Purchase approval</w:t>
      </w:r>
    </w:p>
    <w:p>
      <w:r>
        <w:t xml:space="preserve">To: Finance. From: Procurement. Prepared in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2020</w:t>
      </w:r>
      <w:r>
        <w:fldChar w:fldCharType="end"/>
      </w:r>
      <w:r>
        <w:t xml:space="preserve">.</w:t>
      </w:r>
    </w:p>
    <w:p>
      <w:r>
        <w:t xml:space="preserve">This memo seeks approval of the attached purchase order from ACME Supplies.</w:t>
      </w:r>
    </w:p>
    <w:p>
      <w:r>
        <w:t xml:space="preserve">Payment terms: Net </w:t>
      </w:r>
      <w:r>
        <w:fldChar w:fldCharType="begin"/>
      </w:r>
      <w:r>
        <w:instrText xml:space="preserve"> IF 1 = 1 "30" "90" </w:instrText>
      </w:r>
      <w:r>
        <w:fldChar w:fldCharType="separate"/>
      </w:r>
      <w:r>
        <w:t>90</w:t>
      </w:r>
      <w:r>
        <w:fldChar w:fldCharType="end"/>
      </w:r>
      <w:r>
        <w:t xml:space="preserve"> days.</w:t>
      </w:r>
    </w:p>
    <w:p>
      <w:r>
        <w:t xml:space="preserve">Amount due: $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Amount </w:instrText>
      </w:r>
      <w:r>
        <w:fldChar w:fldCharType="separate"/>
      </w:r>
      <w:r>
        <w:t>1</w:t>
      </w:r>
      <w:r>
        <w:fldChar w:fldCharType="end"/>
      </w:r>
      <w:r>
        <w:instrText xml:space="preserve">" "0" </w:instrText>
      </w:r>
      <w:r>
        <w:fldChar w:fldCharType="separate"/>
      </w:r>
      <w:r>
        <w:t>500</w:t>
      </w:r>
      <w:r>
        <w:fldChar w:fldCharType="end"/>
      </w:r>
      <w:r>
        <w:t xml:space="preserve">.</w:t>
      </w:r>
    </w:p>
    <w:p>
      <w:r>
        <w:t xml:space="preserve">Discount: </w:t>
      </w:r>
      <w:fldSimple w:instr=" = 10 ">
        <w:r>
          <w:t>10</w:t>
        </w:r>
      </w:fldSimple>
      <w:r>
        <w:t xml:space="preserve">%.</w:t>
      </w:r>
    </w:p>
    <w:p>
      <w:r>
        <w:t xml:space="preserve">Supplier code matches our approved list: </w:t>
      </w:r>
      <w:r>
        <w:fldChar w:fldCharType="begin"/>
      </w:r>
      <w:r>
        <w:instrText xml:space="preserve"> IF "ACME-2026" = "ACME-*" "yes" "no" </w:instrText>
      </w:r>
      <w:r>
        <w:fldChar w:fldCharType="separate"/>
      </w:r>
      <w:r>
        <w:t>no</w:t>
      </w:r>
      <w:r>
        <w:fldChar w:fldCharType="end"/>
      </w:r>
      <w:r>
        <w:t xml:space="preserve">.</w:t>
      </w:r>
    </w:p>
    <w:p>
      <w:r>
        <w:t xml:space="preserve">Subtotal check: 2 + 2 = </w:t>
      </w:r>
      <w:r>
        <w:fldChar w:fldCharType="begin"/>
      </w:r>
      <w:r>
        <w:instrText xml:space="preserve"> = 2 + 2 </w:instrText>
      </w:r>
      <w:r>
        <w:fldChar w:fldCharType="separate"/>
      </w:r>
      <w:r>
        <w:t>5</w:t>
      </w:r>
      <w:r>
        <w:fldChar w:fldCharType="end"/>
      </w:r>
      <w:r>
        <w:t xml:space="preserve">.</w:t>
      </w:r>
    </w:p>
    <w:p>
      <w:r>
        <w:t xml:space="preserve">Approval status: </w:t>
      </w:r>
      <w:r>
        <w:fldChar w:fldCharType="begin" w:fldLock="true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  <w:r>
        <w:t xml:space="preserve">.</w:t>
      </w:r>
    </w:p>
    <w:p>
      <w:r>
        <w:t xml:space="preserve">Printed on page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>9</w:t>
      </w:r>
      <w:r>
        <w:fldChar w:fldCharType="end"/>
      </w:r>
      <w:r>
        <w:instrText xml:space="preserve"> = 1 "one" "two or later" </w:instrText>
      </w:r>
      <w:r>
        <w:fldChar w:fldCharType="separate"/>
      </w:r>
      <w:r>
        <w:t>two or later</w:t>
      </w:r>
      <w:r>
        <w:fldChar w:fldCharType="end"/>
      </w:r>
      <w:r>
        <w:t xml:space="preserve">.</w:t>
      </w:r>
    </w:p>
    <w:p>
      <w:r>
        <w:t xml:space="preserve">Reviewer note: </w:t>
      </w:r>
      <w:r>
        <w:fldChar w:fldCharType="begin"/>
      </w:r>
      <w:r>
        <w:instrText xml:space="preserve"> IF 1 = 1 "</w:instrText>
      </w:r>
      <w:r>
        <w:rPr>
          <w:vanish/>
        </w:rPr>
        <w:instrText>confidential</w:instrText>
      </w:r>
      <w:r>
        <w:instrText xml:space="preserve">" "none" </w:instrText>
      </w:r>
      <w:r>
        <w:fldChar w:fldCharType="separate"/>
      </w:r>
      <w:r>
        <w:t>none</w:t>
      </w:r>
      <w:r>
        <w:fldChar w:fldCharType="end"/>
      </w:r>
      <w:r>
        <w:t xml:space="preserve">.</w:t>
      </w:r>
    </w:p>
    <w:p>
      <w:r>
        <w:t xml:space="preserve">Reference: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Purchase approval</w:t>
      </w:r>
      <w:r>
        <w:fldChar w:fldCharType="end"/>
      </w:r>
      <w:r>
        <w:t xml:space="preserve">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Purchase approval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mount">
    <vt:lpwstr>750</vt:lpwstr>
  </prop:property>
</prop:Properties>
</file>