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3147" w14:textId="77777777" w:rsidR="003A3D73" w:rsidRDefault="002335FE">
      <w:r>
        <w:t>IF-field probe (CR-067): each case is its token, then a field whose stored result is the losing branch. Title property: Probe.</w:t>
      </w:r>
    </w:p>
    <w:p w14:paraId="24FC30A2" w14:textId="77777777" w:rsidR="003A3D73" w:rsidRDefault="002335FE">
      <w:r>
        <w:t xml:space="preserve">Bookmark Edited: </w:t>
      </w:r>
      <w:bookmarkStart w:id="0" w:name="Edited"/>
      <w:r>
        <w:t>NEW</w:t>
      </w:r>
      <w:bookmarkEnd w:id="0"/>
      <w:r>
        <w:t xml:space="preserve"> (its text was OLD when the fields were last updated).</w:t>
      </w:r>
    </w:p>
    <w:p w14:paraId="79E28765" w14:textId="00CC6F03" w:rsidR="003A3D73" w:rsidRDefault="002335FE">
      <w:r>
        <w:t xml:space="preserve">C01_LITERAL_IF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BE18B6">
        <w:rPr>
          <w:noProof/>
        </w:rPr>
        <w:t>APPROVED</w:t>
      </w:r>
      <w:r>
        <w:fldChar w:fldCharType="end"/>
      </w:r>
    </w:p>
    <w:p w14:paraId="02713803" w14:textId="057BC730" w:rsidR="003A3D73" w:rsidRDefault="002335FE">
      <w:r>
        <w:t xml:space="preserve">C02_SIMPLE_FIELD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BE18B6">
        <w:rPr>
          <w:noProof/>
        </w:rPr>
        <w:t>APPROVED</w:t>
      </w:r>
      <w:r>
        <w:fldChar w:fldCharType="end"/>
      </w:r>
    </w:p>
    <w:p w14:paraId="4C7E8A8E" w14:textId="0D0B4291" w:rsidR="003A3D73" w:rsidRDefault="002335FE">
      <w:r>
        <w:t xml:space="preserve">C03_DOCPROPERTY_COND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DOCPROPERTY Title </w:instrText>
      </w:r>
      <w:r>
        <w:fldChar w:fldCharType="separate"/>
      </w:r>
      <w:r w:rsidR="00BE18B6">
        <w:instrText>Probe</w:instrText>
      </w:r>
      <w:r>
        <w:fldChar w:fldCharType="end"/>
      </w:r>
      <w:r>
        <w:instrText xml:space="preserve"> = "Probe" "TITLE_MATCH" "TITLE_MISMATCH" </w:instrText>
      </w:r>
      <w:r>
        <w:fldChar w:fldCharType="separate"/>
      </w:r>
      <w:r w:rsidR="00BE18B6">
        <w:rPr>
          <w:noProof/>
        </w:rPr>
        <w:t>TITLE_MATCH</w:t>
      </w:r>
      <w:r>
        <w:fldChar w:fldCharType="end"/>
      </w:r>
    </w:p>
    <w:p w14:paraId="2D963DA9" w14:textId="7989021C" w:rsidR="003A3D73" w:rsidRDefault="002335FE">
      <w:r>
        <w:t xml:space="preserve">C04_DATE_COND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"yyyy" </w:instrText>
      </w:r>
      <w:r>
        <w:fldChar w:fldCharType="separate"/>
      </w:r>
      <w:r w:rsidR="00BE18B6">
        <w:rPr>
          <w:noProof/>
        </w:rPr>
        <w:instrText>2026</w:instrText>
      </w:r>
      <w:r>
        <w:fldChar w:fldCharType="end"/>
      </w:r>
      <w:r>
        <w:instrText xml:space="preserve"> &gt; 2026 "EXPIRED" "VALID" </w:instrText>
      </w:r>
      <w:r>
        <w:fldChar w:fldCharType="separate"/>
      </w:r>
      <w:r w:rsidR="00BE18B6">
        <w:rPr>
          <w:noProof/>
        </w:rPr>
        <w:t>VALID</w:t>
      </w:r>
      <w:r>
        <w:fldChar w:fldCharType="end"/>
      </w:r>
    </w:p>
    <w:p w14:paraId="77C83F3A" w14:textId="0D5781B2" w:rsidR="003A3D73" w:rsidRDefault="002335FE">
      <w:r>
        <w:t xml:space="preserve">C05_FORMULA = </w:t>
      </w:r>
      <w:r>
        <w:fldChar w:fldCharType="begin"/>
      </w:r>
      <w:r>
        <w:instrText xml:space="preserve"> = 1 + 1 </w:instrText>
      </w:r>
      <w:r>
        <w:fldChar w:fldCharType="separate"/>
      </w:r>
      <w:r w:rsidR="00BE18B6">
        <w:rPr>
          <w:noProof/>
        </w:rPr>
        <w:t>2</w:t>
      </w:r>
      <w:r>
        <w:fldChar w:fldCharType="end"/>
      </w:r>
    </w:p>
    <w:p w14:paraId="582E952C" w14:textId="2593E89A" w:rsidR="003A3D73" w:rsidRDefault="002335FE">
      <w:r>
        <w:t xml:space="preserve">C06_COMPARE = </w:t>
      </w:r>
      <w:r>
        <w:fldChar w:fldCharType="begin"/>
      </w:r>
      <w:r>
        <w:instrText xml:space="preserve"> COMPARE 2 &gt; 1 </w:instrText>
      </w:r>
      <w:r>
        <w:fldChar w:fldCharType="separate"/>
      </w:r>
      <w:r w:rsidR="00BE18B6">
        <w:rPr>
          <w:noProof/>
        </w:rPr>
        <w:t>1</w:t>
      </w:r>
      <w:r>
        <w:fldChar w:fldCharType="end"/>
      </w:r>
    </w:p>
    <w:p w14:paraId="0E1D91A1" w14:textId="77777777" w:rsidR="003A3D73" w:rsidRDefault="002335FE">
      <w:r>
        <w:t xml:space="preserve">C07_LOCKED = </w:t>
      </w:r>
      <w:r>
        <w:fldChar w:fldCharType="begin" w:fldLock="1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</w:p>
    <w:p w14:paraId="1F687C65" w14:textId="760B17C9" w:rsidR="003A3D73" w:rsidRDefault="002335FE">
      <w:r>
        <w:t xml:space="preserve">C08_NO_RESULT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BE18B6">
        <w:rPr>
          <w:noProof/>
        </w:rPr>
        <w:t>APPROVED</w:t>
      </w:r>
      <w:r>
        <w:fldChar w:fldCharType="end"/>
      </w:r>
    </w:p>
    <w:p w14:paraId="0678FD4C" w14:textId="04EF3F93" w:rsidR="003A3D73" w:rsidRDefault="002335FE">
      <w:r>
        <w:t xml:space="preserve">C09_NO_SEPARATE = </w:t>
      </w:r>
      <w:r>
        <w:fldChar w:fldCharType="begin"/>
      </w:r>
      <w:r>
        <w:instrText xml:space="preserve"> IF 1 = 1 "APPROVED" "REJECTED" </w:instrText>
      </w:r>
      <w:r w:rsidR="00BE18B6">
        <w:fldChar w:fldCharType="separate"/>
      </w:r>
      <w:r w:rsidR="00BE18B6">
        <w:rPr>
          <w:noProof/>
        </w:rPr>
        <w:t>APPROVED</w:t>
      </w:r>
      <w:r>
        <w:fldChar w:fldCharType="end"/>
      </w:r>
    </w:p>
    <w:p w14:paraId="6A99EE7A" w14:textId="6D88B3DF" w:rsidR="003A3D73" w:rsidRDefault="002335FE">
      <w:r>
        <w:t xml:space="preserve">C10_NESTED_BRANCH = </w:t>
      </w:r>
      <w:r>
        <w:fldChar w:fldCharType="begin"/>
      </w:r>
      <w:r>
        <w:instrText xml:space="preserve"> IF 1 = 1 "</w:instrText>
      </w:r>
      <w:r>
        <w:fldChar w:fldCharType="begin"/>
      </w:r>
      <w:r>
        <w:instrText xml:space="preserve"> DOCPROPERTY Title </w:instrText>
      </w:r>
      <w:r>
        <w:fldChar w:fldCharType="separate"/>
      </w:r>
      <w:r w:rsidR="00BE18B6">
        <w:instrText>Probe</w:instrText>
      </w:r>
      <w:r>
        <w:fldChar w:fldCharType="end"/>
      </w:r>
      <w:r>
        <w:instrText xml:space="preserve">" "LIT" </w:instrText>
      </w:r>
      <w:r>
        <w:fldChar w:fldCharType="separate"/>
      </w:r>
      <w:r w:rsidR="00BE18B6">
        <w:rPr>
          <w:noProof/>
        </w:rPr>
        <w:t>Probe</w:t>
      </w:r>
      <w:r>
        <w:fldChar w:fldCharType="end"/>
      </w:r>
    </w:p>
    <w:p w14:paraId="2E5E9C0F" w14:textId="1FCCEC73" w:rsidR="003A3D73" w:rsidRDefault="002335FE">
      <w:r>
        <w:t xml:space="preserve">C11_REF_EDITED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Edited </w:instrText>
      </w:r>
      <w:r>
        <w:fldChar w:fldCharType="separate"/>
      </w:r>
      <w:r w:rsidR="00BE18B6">
        <w:instrText>NEW</w:instrText>
      </w:r>
      <w:r>
        <w:fldChar w:fldCharType="end"/>
      </w:r>
      <w:r>
        <w:instrText xml:space="preserve"> = "OLD" "REF_OLD" "REF_NEW" </w:instrText>
      </w:r>
      <w:r>
        <w:fldChar w:fldCharType="separate"/>
      </w:r>
      <w:r w:rsidR="00BE18B6">
        <w:rPr>
          <w:noProof/>
        </w:rPr>
        <w:t>REF_NEW</w:t>
      </w:r>
      <w:r>
        <w:fldChar w:fldCharType="end"/>
      </w:r>
    </w:p>
    <w:p w14:paraId="7E95A7D7" w14:textId="07D77302" w:rsidR="003A3D73" w:rsidRDefault="002335FE">
      <w:r>
        <w:t xml:space="preserve">C12_HIDDEN_TRUE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end"/>
      </w:r>
    </w:p>
    <w:p w14:paraId="4E54CC61" w14:textId="1D155B0C" w:rsidR="003A3D73" w:rsidRDefault="002335FE">
      <w:r>
        <w:t xml:space="preserve">C13_HAND_EDITED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BE18B6">
        <w:rPr>
          <w:noProof/>
        </w:rPr>
        <w:t>APPROVED</w:t>
      </w:r>
      <w:r>
        <w:fldChar w:fldCharType="end"/>
      </w:r>
    </w:p>
    <w:p w14:paraId="26318706" w14:textId="29BC335E" w:rsidR="003A3D73" w:rsidRDefault="002335FE">
      <w:r>
        <w:t xml:space="preserve">C14_CONTROL_TRUE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BE18B6">
        <w:rPr>
          <w:noProof/>
        </w:rPr>
        <w:t>APPROVED</w:t>
      </w:r>
      <w:r>
        <w:fldChar w:fldCharType="end"/>
      </w:r>
    </w:p>
    <w:p w14:paraId="5515A63A" w14:textId="57308103" w:rsidR="003A3D73" w:rsidRDefault="002335FE">
      <w:r>
        <w:t xml:space="preserve">C15_SIMPLE_EMPTY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BE18B6">
        <w:rPr>
          <w:noProof/>
        </w:rPr>
        <w:t>APPROVED</w:t>
      </w:r>
      <w:r>
        <w:fldChar w:fldCharType="end"/>
      </w:r>
    </w:p>
    <w:p w14:paraId="3A96EFFD" w14:textId="43F46F47" w:rsidR="003A3D73" w:rsidRDefault="002335FE">
      <w:r>
        <w:t xml:space="preserve">C16_WILDCARD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 w:rsidR="00BE18B6">
        <w:rPr>
          <w:noProof/>
        </w:rPr>
        <w:t>WILD_MATCH</w:t>
      </w:r>
      <w:r>
        <w:fldChar w:fldCharType="end"/>
      </w:r>
    </w:p>
    <w:p w14:paraId="4B818C7C" w14:textId="77777777" w:rsidR="003A3D73" w:rsidRDefault="002335FE">
      <w:r>
        <w:t>End of the probe.</w:t>
      </w:r>
    </w:p>
    <w:sectPr w:rsidR="003A3D73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6C26" w14:textId="77777777" w:rsidR="002335FE" w:rsidRDefault="002335FE" w:rsidP="00BE18B6">
      <w:pPr>
        <w:spacing w:after="0" w:line="240" w:lineRule="auto"/>
      </w:pPr>
      <w:r>
        <w:separator/>
      </w:r>
    </w:p>
  </w:endnote>
  <w:endnote w:type="continuationSeparator" w:id="0">
    <w:p w14:paraId="58E1DCD2" w14:textId="77777777" w:rsidR="002335FE" w:rsidRDefault="002335FE" w:rsidP="00BE1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0693D" w14:textId="77777777" w:rsidR="002335FE" w:rsidRDefault="002335FE" w:rsidP="00BE18B6">
      <w:pPr>
        <w:spacing w:after="0" w:line="240" w:lineRule="auto"/>
      </w:pPr>
      <w:r>
        <w:separator/>
      </w:r>
    </w:p>
  </w:footnote>
  <w:footnote w:type="continuationSeparator" w:id="0">
    <w:p w14:paraId="2C703081" w14:textId="77777777" w:rsidR="002335FE" w:rsidRDefault="002335FE" w:rsidP="00BE18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D73"/>
    <w:rsid w:val="002335FE"/>
    <w:rsid w:val="003A3D73"/>
    <w:rsid w:val="00AC277E"/>
    <w:rsid w:val="00BE18B6"/>
    <w:rsid w:val="00F3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7614B"/>
  <w15:docId w15:val="{C0E78AFE-CDE6-40DC-8CD8-ECD8BBB8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E18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2026-10-28T20:35:00Z</dcterms:created>
  <dcterms:modified xsi:type="dcterms:W3CDTF">2026-10-28T20:35:00Z</dcterms:modified>
</cp:coreProperties>
</file>