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 (CR-067): each case is its token, then a field whose stored result is the losing branch. Title property: Probe.</w:t>
      </w:r>
    </w:p>
    <w:p>
      <w:r>
        <w:t xml:space="preserve">Bookmark Edited: </w:t>
      </w:r>
      <w:bookmarkStart w:name="Edited" w:id="1"/>
      <w:r>
        <w:t>NEW</w:t>
      </w:r>
      <w:bookmarkEnd w:id="1"/>
      <w:r>
        <w:t xml:space="preserve"> (its text was OLD when the fields were last updated).</w:t>
      </w:r>
    </w:p>
    <w:p>
      <w:r>
        <w:t xml:space="preserve">C01_LITERAL_IF = </w:t>
      </w:r>
      <w:r>
        <w:fldChar w:fldCharType="begin"/>
      </w:r>
      <w:r>
        <w:instrText xml:space="preserve"> IF 1 = 1 "APPROVED" "REJECTED" </w:instrText>
      </w:r>
      <w:r>
        <w:fldChar w:fldCharType="separate"/>
      </w:r>
      <w:r>
        <w:t>REJECTED</w:t>
      </w:r>
      <w:r>
        <w:fldChar w:fldCharType="end"/>
      </w:r>
    </w:p>
    <w:p>
      <w:r>
        <w:t xml:space="preserve">C02_SIMPLE_FIELD = </w:t>
      </w:r>
      <w:fldSimple w:instr=" IF 1 = 1 &quot;APPROVED&quot; &quot;REJECTED&quot; ">
        <w:r>
          <w:t>REJECTED</w:t>
        </w:r>
      </w:fldSimple>
    </w:p>
    <w:p>
      <w:r>
        <w:t xml:space="preserve">C03_DOCPROPERTY_COND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DOCPROPERTY Title </w:instrText>
      </w:r>
      <w:r>
        <w:fldChar w:fldCharType="separate"/>
      </w:r>
      <w:r>
        <w:t>Nope</w:t>
      </w:r>
      <w:r>
        <w:fldChar w:fldCharType="end"/>
      </w:r>
      <w:r>
        <w:instrText xml:space="preserve"> = "Probe" "TITLE_MATCH" "TITLE_MISMATCH" </w:instrText>
      </w:r>
      <w:r>
        <w:fldChar w:fldCharType="separate"/>
      </w:r>
      <w:r>
        <w:t>TITLE_MISMATCH</w:t>
      </w:r>
      <w:r>
        <w:fldChar w:fldCharType="end"/>
      </w:r>
    </w:p>
    <w:p>
      <w:r>
        <w:t xml:space="preserve">C04_DATE_COND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DATE \@ "yyyy" </w:instrText>
      </w:r>
      <w:r>
        <w:fldChar w:fldCharType="separate"/>
      </w:r>
      <w:r>
        <w:t>2030</w:t>
      </w:r>
      <w:r>
        <w:fldChar w:fldCharType="end"/>
      </w:r>
      <w:r>
        <w:instrText xml:space="preserve"> &gt; 2026 "EXPIRED" "VALID" </w:instrText>
      </w:r>
      <w:r>
        <w:fldChar w:fldCharType="separate"/>
      </w:r>
      <w:r>
        <w:t>STALE_OUTER</w:t>
      </w:r>
      <w:r>
        <w:fldChar w:fldCharType="end"/>
      </w:r>
    </w:p>
    <w:p>
      <w:r>
        <w:t xml:space="preserve">C05_FORMULA = </w:t>
      </w:r>
      <w:r>
        <w:fldChar w:fldCharType="begin"/>
      </w:r>
      <w:r>
        <w:instrText xml:space="preserve"> = 1 + 1 </w:instrText>
      </w:r>
      <w:r>
        <w:fldChar w:fldCharType="separate"/>
      </w:r>
      <w:r>
        <w:t>3</w:t>
      </w:r>
      <w:r>
        <w:fldChar w:fldCharType="end"/>
      </w:r>
    </w:p>
    <w:p>
      <w:r>
        <w:t xml:space="preserve">C06_COMPARE = </w:t>
      </w:r>
      <w:r>
        <w:fldChar w:fldCharType="begin"/>
      </w:r>
      <w:r>
        <w:instrText xml:space="preserve"> COMPARE 2 &gt; 1 </w:instrText>
      </w:r>
      <w:r>
        <w:fldChar w:fldCharType="separate"/>
      </w:r>
      <w:r>
        <w:t>0</w:t>
      </w:r>
      <w:r>
        <w:fldChar w:fldCharType="end"/>
      </w:r>
    </w:p>
    <w:p>
      <w:r>
        <w:t xml:space="preserve">C07_LOCKED = </w:t>
      </w:r>
      <w:r>
        <w:fldChar w:fldCharType="begin" w:fldLock="true"/>
      </w:r>
      <w:r>
        <w:instrText xml:space="preserve"> IF 1 = 1 "APPROVED" "REJECTED" </w:instrText>
      </w:r>
      <w:r>
        <w:fldChar w:fldCharType="separate"/>
      </w:r>
      <w:r>
        <w:t>REJECTED</w:t>
      </w:r>
      <w:r>
        <w:fldChar w:fldCharType="end"/>
      </w:r>
    </w:p>
    <w:p>
      <w:r>
        <w:t xml:space="preserve">C08_NO_RESULT = </w:t>
      </w:r>
      <w:r>
        <w:fldChar w:fldCharType="begin"/>
      </w:r>
      <w:r>
        <w:instrText xml:space="preserve"> IF 1 = 1 "APPROVED" "REJECTED" </w:instrText>
      </w:r>
      <w:r>
        <w:fldChar w:fldCharType="separate"/>
      </w:r>
      <w:r>
        <w:fldChar w:fldCharType="end"/>
      </w:r>
    </w:p>
    <w:p>
      <w:r>
        <w:t xml:space="preserve">C09_NO_SEPARATE = </w:t>
      </w:r>
      <w:r>
        <w:fldChar w:fldCharType="begin"/>
      </w:r>
      <w:r>
        <w:instrText xml:space="preserve"> IF 1 = 1 "APPROVED" "REJECTED" </w:instrText>
      </w:r>
      <w:r>
        <w:fldChar w:fldCharType="end"/>
      </w:r>
    </w:p>
    <w:p>
      <w:r>
        <w:t xml:space="preserve">C10_NESTED_BRANCH = </w:t>
      </w:r>
      <w:r>
        <w:fldChar w:fldCharType="begin"/>
      </w:r>
      <w:r>
        <w:instrText xml:space="preserve"> IF 1 = 1 "</w:instrText>
      </w:r>
      <w:r>
        <w:fldChar w:fldCharType="begin"/>
      </w:r>
      <w:r>
        <w:instrText xml:space="preserve"> DOCPROPERTY Title </w:instrText>
      </w:r>
      <w:r>
        <w:fldChar w:fldCharType="separate"/>
      </w:r>
      <w:r>
        <w:t>Nope</w:t>
      </w:r>
      <w:r>
        <w:fldChar w:fldCharType="end"/>
      </w:r>
      <w:r>
        <w:instrText xml:space="preserve">" "LIT" </w:instrText>
      </w:r>
      <w:r>
        <w:fldChar w:fldCharType="separate"/>
      </w:r>
      <w:r>
        <w:t>LIT</w:t>
      </w:r>
      <w:r>
        <w:fldChar w:fldCharType="end"/>
      </w:r>
    </w:p>
    <w:p>
      <w:r>
        <w:t xml:space="preserve">C11_REF_EDITED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REF Edited </w:instrText>
      </w:r>
      <w:r>
        <w:fldChar w:fldCharType="separate"/>
      </w:r>
      <w:r>
        <w:t>OLD</w:t>
      </w:r>
      <w:r>
        <w:fldChar w:fldCharType="end"/>
      </w:r>
      <w:r>
        <w:instrText xml:space="preserve"> = "OLD" "REF_OLD" "REF_NEW" </w:instrText>
      </w:r>
      <w:r>
        <w:fldChar w:fldCharType="separate"/>
      </w:r>
      <w:r>
        <w:t>REF_OLD</w:t>
      </w:r>
      <w:r>
        <w:fldChar w:fldCharType="end"/>
      </w:r>
    </w:p>
    <w:p>
      <w:r>
        <w:t xml:space="preserve">C12_HIDDEN_TRUE = </w:t>
      </w:r>
      <w:r>
        <w:fldChar w:fldCharType="begin"/>
      </w:r>
      <w:r>
        <w:instrText xml:space="preserve"> IF 1 = 1 "</w:instrText>
      </w:r>
      <w:r>
        <w:rPr>
          <w:vanish/>
        </w:rPr>
        <w:instrText>HIDDEN_WHEN_UPDATED</w:instrText>
      </w:r>
      <w:r>
        <w:instrText xml:space="preserve">" "VISIBLE_STALE" </w:instrText>
      </w:r>
      <w:r>
        <w:fldChar w:fldCharType="separate"/>
      </w:r>
      <w:r>
        <w:t>VISIBLE_STALE</w:t>
      </w:r>
      <w:r>
        <w:fldChar w:fldCharType="end"/>
      </w:r>
    </w:p>
    <w:p>
      <w:r>
        <w:t xml:space="preserve">C13_HAND_EDITED = </w:t>
      </w:r>
      <w:r>
        <w:fldChar w:fldCharType="begin"/>
      </w:r>
      <w:r>
        <w:instrText xml:space="preserve"> IF 1 = 1 "APPROVED" "REJECTED" </w:instrText>
      </w:r>
      <w:r>
        <w:fldChar w:fldCharType="separate"/>
      </w:r>
      <w:r>
        <w:t>NEITHER_BRANCH_TEXT</w:t>
      </w:r>
      <w:r>
        <w:fldChar w:fldCharType="end"/>
      </w:r>
    </w:p>
    <w:p>
      <w:r>
        <w:t xml:space="preserve">C14_CONTROL_TRUE = </w:t>
      </w:r>
      <w:r>
        <w:fldChar w:fldCharType="begin"/>
      </w:r>
      <w:r>
        <w:instrText xml:space="preserve"> IF 1 = 1 "APPROVED" "REJECTED" </w:instrText>
      </w:r>
      <w:r>
        <w:fldChar w:fldCharType="separate"/>
      </w:r>
      <w:r>
        <w:t>APPROVED</w:t>
      </w:r>
      <w:r>
        <w:fldChar w:fldCharType="end"/>
      </w:r>
    </w:p>
    <w:p>
      <w:r>
        <w:t xml:space="preserve">C15_SIMPLE_EMPTY = </w:t>
      </w:r>
      <w:fldSimple w:instr=" IF 1 = 1 &quot;APPROVED&quot; &quot;REJECTED&quot; "/>
    </w:p>
    <w:p>
      <w:r>
        <w:t xml:space="preserve">C16_WILDCARD = </w:t>
      </w:r>
      <w:r>
        <w:fldChar w:fldCharType="begin"/>
      </w:r>
      <w:r>
        <w:instrText xml:space="preserve"> IF "Probe" = "Pr*" "WILD_MATCH" "WILD_MISS" </w:instrText>
      </w:r>
      <w:r>
        <w:fldChar w:fldCharType="separate"/>
      </w:r>
      <w:r>
        <w:t>WILD_MISS</w:t>
      </w:r>
      <w:r>
        <w:fldChar w:fldCharType="end"/>
      </w:r>
    </w:p>
    <w:p>
      <w:r>
        <w:t>End of the probe.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