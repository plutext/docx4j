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B423" w14:textId="77777777" w:rsidR="00544911" w:rsidRDefault="00BA7BD7">
      <w:r>
        <w:t>IF-field probe, round 2 (CR-067): which fields Word recomputes on open. Title property: Probe.</w:t>
      </w:r>
    </w:p>
    <w:p w14:paraId="4E359F3F" w14:textId="77777777" w:rsidR="00544911" w:rsidRDefault="00BA7BD7">
      <w:r>
        <w:t xml:space="preserve">R01_STRING_EQ = </w:t>
      </w:r>
      <w:r>
        <w:fldChar w:fldCharType="begin"/>
      </w:r>
      <w:r>
        <w:instrText xml:space="preserve"> IF "a" = "a" "STR_MATCH" "STR_MISS" </w:instrText>
      </w:r>
      <w:r>
        <w:fldChar w:fldCharType="separate"/>
      </w:r>
      <w:r>
        <w:t>STR_MISS</w:t>
      </w:r>
      <w:r>
        <w:fldChar w:fldCharType="end"/>
      </w:r>
    </w:p>
    <w:p w14:paraId="7A2B0960" w14:textId="77777777" w:rsidR="00544911" w:rsidRDefault="00BA7BD7">
      <w:r>
        <w:t xml:space="preserve">R02_WILDCARD_TRUE_STORED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WILD_MATCH</w:t>
      </w:r>
      <w:r>
        <w:fldChar w:fldCharType="end"/>
      </w:r>
    </w:p>
    <w:p w14:paraId="6013B1BE" w14:textId="77777777" w:rsidR="00544911" w:rsidRDefault="00BA7BD7">
      <w:r>
        <w:t xml:space="preserve">R03_NUMERIC_GT = </w:t>
      </w:r>
      <w:r>
        <w:fldChar w:fldCharType="begin"/>
      </w:r>
      <w:r>
        <w:instrText xml:space="preserve"> IF 2 &gt; 1 "NUM_GT" "NUM_LE" </w:instrText>
      </w:r>
      <w:r>
        <w:fldChar w:fldCharType="separate"/>
      </w:r>
      <w:r>
        <w:t>NUM_LE</w:t>
      </w:r>
      <w:r>
        <w:fldChar w:fldCharType="end"/>
      </w:r>
    </w:p>
    <w:p w14:paraId="6E96A840" w14:textId="77777777" w:rsidR="00544911" w:rsidRDefault="00BA7BD7">
      <w:r>
        <w:t xml:space="preserve">R04_FALSE_COND = </w:t>
      </w:r>
      <w:r>
        <w:fldChar w:fldCharType="begin"/>
      </w:r>
      <w:r>
        <w:instrText xml:space="preserve"> IF 1 = 2 "WRONG" "RIGHT" </w:instrText>
      </w:r>
      <w:r>
        <w:fldChar w:fldCharType="separate"/>
      </w:r>
      <w:r>
        <w:t>WRONG</w:t>
      </w:r>
      <w:r>
        <w:fldChar w:fldCharType="end"/>
      </w:r>
    </w:p>
    <w:p w14:paraId="24C1A479" w14:textId="77777777" w:rsidR="00544911" w:rsidRDefault="00BA7BD7">
      <w:r>
        <w:t xml:space="preserve">R05_STRING_NE = </w:t>
      </w:r>
      <w:r>
        <w:fldChar w:fldCharType="begin"/>
      </w:r>
      <w:r>
        <w:instrText xml:space="preserve"> IF "b" &lt;&gt; "a" "NE_TRUE" "NE_FALSE" </w:instrText>
      </w:r>
      <w:r>
        <w:fldChar w:fldCharType="separate"/>
      </w:r>
      <w:r>
        <w:t>NE_FALSE</w:t>
      </w:r>
      <w:r>
        <w:fldChar w:fldCharType="end"/>
      </w:r>
    </w:p>
    <w:p w14:paraId="33CF8E4C" w14:textId="77777777" w:rsidR="00544911" w:rsidRDefault="00BA7BD7">
      <w:r>
        <w:t xml:space="preserve">R06_CASE = </w:t>
      </w:r>
      <w:r>
        <w:fldChar w:fldCharType="begin"/>
      </w:r>
      <w:r>
        <w:instrText xml:space="preserve"> IF "a" = "A" "CASE_MATCH" "CASE_MISS" </w:instrText>
      </w:r>
      <w:r>
        <w:fldChar w:fldCharType="separate"/>
      </w:r>
      <w:r>
        <w:t>CASE_MATCH</w:t>
      </w:r>
      <w:r>
        <w:fldChar w:fldCharType="end"/>
      </w:r>
    </w:p>
    <w:p w14:paraId="3C92D95E" w14:textId="77777777" w:rsidR="00544911" w:rsidRDefault="00BA7BD7">
      <w:r>
        <w:t xml:space="preserve">R07_OVER_FORMULA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= 1 + 1 </w:instrText>
      </w:r>
      <w:r>
        <w:fldChar w:fldCharType="separate"/>
      </w:r>
      <w:r>
        <w:instrText>3</w:instrText>
      </w:r>
      <w:r>
        <w:fldChar w:fldCharType="end"/>
      </w:r>
      <w:r>
        <w:instrText xml:space="preserve"> = 2 "FORMULA_TRUE" "FORMULA_FALSE" </w:instrText>
      </w:r>
      <w:r>
        <w:fldChar w:fldCharType="separate"/>
      </w:r>
      <w:r>
        <w:t>FORMULA_FALSE</w:t>
      </w:r>
      <w:r>
        <w:fldChar w:fldCharType="end"/>
      </w:r>
    </w:p>
    <w:p w14:paraId="68A9CA3B" w14:textId="77777777" w:rsidR="00544911" w:rsidRDefault="00BA7BD7">
      <w:r>
        <w:t xml:space="preserve">R08_OVER_PAGE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separate"/>
      </w:r>
      <w:r>
        <w:instrText>7</w:instrText>
      </w:r>
      <w:r>
        <w:fldChar w:fldCharType="end"/>
      </w:r>
      <w:r>
        <w:instrText xml:space="preserve"> = 1 "PAGE_ONE" "PAGE_OTHER" </w:instrText>
      </w:r>
      <w:r>
        <w:fldChar w:fldCharType="separate"/>
      </w:r>
      <w:r>
        <w:t>PAGE_OTHER</w:t>
      </w:r>
      <w:r>
        <w:fldChar w:fldCharType="end"/>
      </w:r>
    </w:p>
    <w:p w14:paraId="54C02687" w14:textId="77777777" w:rsidR="00544911" w:rsidRDefault="00BA7BD7">
      <w:r>
        <w:t xml:space="preserve">R09_OVER_RIGHT_DOCPROPERTY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DOCPROPERTY Title </w:instrText>
      </w:r>
      <w:r>
        <w:fldChar w:fldCharType="separate"/>
      </w:r>
      <w:r>
        <w:instrText>Probe</w:instrText>
      </w:r>
      <w:r>
        <w:fldChar w:fldCharType="end"/>
      </w:r>
      <w:r>
        <w:instrText xml:space="preserve"> = "Probe" "TITLE_MATCH" "TITLE_MISMATCH" </w:instrText>
      </w:r>
      <w:r>
        <w:fldChar w:fldCharType="separate"/>
      </w:r>
      <w:r>
        <w:t>TITLE_MISMATCH</w:t>
      </w:r>
      <w:r>
        <w:fldChar w:fldCharType="end"/>
      </w:r>
    </w:p>
    <w:p w14:paraId="6A92F4DD" w14:textId="77777777" w:rsidR="00544911" w:rsidRDefault="00BA7BD7">
      <w:r>
        <w:t xml:space="preserve">R10_OVER_NUMPAGES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NUMPAGES </w:instrText>
      </w:r>
      <w:r>
        <w:fldChar w:fldCharType="separate"/>
      </w:r>
      <w:r>
        <w:instrText>9</w:instrText>
      </w:r>
      <w:r>
        <w:fldChar w:fldCharType="end"/>
      </w:r>
      <w:r>
        <w:instrText xml:space="preserve"> = 1 "ONE_PAGE" "MORE_PAGES" </w:instrText>
      </w:r>
      <w:r>
        <w:fldChar w:fldCharType="separate"/>
      </w:r>
      <w:r>
        <w:t>MORE_PAGES</w:t>
      </w:r>
      <w:r>
        <w:fldChar w:fldCharType="end"/>
      </w:r>
    </w:p>
    <w:p w14:paraId="22C8AABD" w14:textId="77777777" w:rsidR="00544911" w:rsidRDefault="00BA7BD7">
      <w:r>
        <w:t xml:space="preserve">R11_DIRTY_WILDCARD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WILD_MISS</w:t>
      </w:r>
      <w:r>
        <w:fldChar w:fldCharType="end"/>
      </w:r>
    </w:p>
    <w:p w14:paraId="074AD015" w14:textId="77777777" w:rsidR="00544911" w:rsidRDefault="00BA7BD7">
      <w:r>
        <w:t xml:space="preserve">R12_DIRTY_FORMULA = </w:t>
      </w:r>
      <w:r>
        <w:fldChar w:fldCharType="begin"/>
      </w:r>
      <w:r>
        <w:instrText xml:space="preserve"> = 1 + 1 </w:instrText>
      </w:r>
      <w:r>
        <w:fldChar w:fldCharType="separate"/>
      </w:r>
      <w:r>
        <w:t>3</w:t>
      </w:r>
      <w:r>
        <w:fldChar w:fldCharType="end"/>
      </w:r>
    </w:p>
    <w:p w14:paraId="5C1D6AAD" w14:textId="77777777" w:rsidR="00544911" w:rsidRDefault="00BA7BD7">
      <w:r>
        <w:t xml:space="preserve">R13_DIRTY_DOCPROPERTY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 w14:paraId="6F925FC3" w14:textId="77777777" w:rsidR="00544911" w:rsidRDefault="00BA7BD7">
      <w:r>
        <w:t xml:space="preserve">R14_SIMPLE_DIRTY = </w:t>
      </w:r>
      <w:r>
        <w:fldChar w:fldCharType="begin"/>
      </w:r>
      <w:r>
        <w:instrText xml:space="preserve"> = 1 + 1 </w:instrText>
      </w:r>
      <w:r>
        <w:fldChar w:fldCharType="separate"/>
      </w:r>
      <w:r>
        <w:t>3</w:t>
      </w:r>
      <w:r>
        <w:fldChar w:fldCharType="end"/>
      </w:r>
    </w:p>
    <w:p w14:paraId="5D70B1C7" w14:textId="77777777" w:rsidR="00544911" w:rsidRDefault="00BA7BD7">
      <w:r>
        <w:t xml:space="preserve">R15_COMPARE_EQ = </w:t>
      </w:r>
      <w:r>
        <w:fldChar w:fldCharType="begin"/>
      </w:r>
      <w:r>
        <w:instrText xml:space="preserve"> COMPARE 1 = 1 </w:instrText>
      </w:r>
      <w:r>
        <w:fldChar w:fldCharType="separate"/>
      </w:r>
      <w:r>
        <w:t>0</w:t>
      </w:r>
      <w:r>
        <w:fldChar w:fldCharType="end"/>
      </w:r>
    </w:p>
    <w:p w14:paraId="4760F589" w14:textId="77777777" w:rsidR="00544911" w:rsidRDefault="00BA7BD7">
      <w:r>
        <w:t xml:space="preserve">R16_IF_NUMBERS_STRINGS = </w:t>
      </w:r>
      <w:r>
        <w:fldChar w:fldCharType="begin"/>
      </w:r>
      <w:r>
        <w:instrText xml:space="preserve"> IF "1" = "1" "QUOTED_MATCH" "QUOTED_MISS" </w:instrText>
      </w:r>
      <w:r>
        <w:fldChar w:fldCharType="separate"/>
      </w:r>
      <w:r>
        <w:t>QUOTED_MISS</w:t>
      </w:r>
      <w:r>
        <w:fldChar w:fldCharType="end"/>
      </w:r>
    </w:p>
    <w:p w14:paraId="6DB8653B" w14:textId="77777777" w:rsidR="00544911" w:rsidRDefault="00BA7BD7">
      <w:r>
        <w:t xml:space="preserve">R17_SIMPLE_WILDCARD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WILD_MISS</w:t>
      </w:r>
      <w:r>
        <w:fldChar w:fldCharType="end"/>
      </w:r>
    </w:p>
    <w:p w14:paraId="561067D1" w14:textId="77777777" w:rsidR="00544911" w:rsidRDefault="00BA7BD7">
      <w:r>
        <w:t xml:space="preserve">R18_DOCVARIABLE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DOCVARIABLE Missing </w:instrText>
      </w:r>
      <w:r>
        <w:fldChar w:fldCharType="separate"/>
      </w:r>
      <w:r>
        <w:instrText>x</w:instrText>
      </w:r>
      <w:r>
        <w:fldChar w:fldCharType="end"/>
      </w:r>
      <w:r>
        <w:instrText xml:space="preserve"> = "x" "VAR_X" "VAR_OTHER" </w:instrText>
      </w:r>
      <w:r>
        <w:fldChar w:fldCharType="separate"/>
      </w:r>
      <w:r>
        <w:t>VAR_X</w:t>
      </w:r>
      <w:r>
        <w:fldChar w:fldCharType="end"/>
      </w:r>
    </w:p>
    <w:p w14:paraId="4E6B9F9B" w14:textId="77777777" w:rsidR="00544911" w:rsidRDefault="00BA7BD7">
      <w:r>
        <w:t>End of the probe.</w:t>
      </w:r>
    </w:p>
    <w:sectPr w:rsidR="00544911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83853" w14:textId="77777777" w:rsidR="00BA7BD7" w:rsidRDefault="00BA7BD7" w:rsidP="00C83AEE">
      <w:pPr>
        <w:spacing w:after="0" w:line="240" w:lineRule="auto"/>
      </w:pPr>
      <w:r>
        <w:separator/>
      </w:r>
    </w:p>
  </w:endnote>
  <w:endnote w:type="continuationSeparator" w:id="0">
    <w:p w14:paraId="66DC98E2" w14:textId="77777777" w:rsidR="00BA7BD7" w:rsidRDefault="00BA7BD7" w:rsidP="00C83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236B" w14:textId="77777777" w:rsidR="00BA7BD7" w:rsidRDefault="00BA7BD7" w:rsidP="00C83AEE">
      <w:pPr>
        <w:spacing w:after="0" w:line="240" w:lineRule="auto"/>
      </w:pPr>
      <w:r>
        <w:separator/>
      </w:r>
    </w:p>
  </w:footnote>
  <w:footnote w:type="continuationSeparator" w:id="0">
    <w:p w14:paraId="2B172508" w14:textId="77777777" w:rsidR="00BA7BD7" w:rsidRDefault="00BA7BD7" w:rsidP="00C83A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911"/>
    <w:rsid w:val="00544911"/>
    <w:rsid w:val="008709BF"/>
    <w:rsid w:val="00BA7BD7"/>
    <w:rsid w:val="00C8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7BA4C"/>
  <w15:docId w15:val="{54FE7354-9CD8-445D-B312-EDA24264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83A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2026-10-28T20:50:00Z</dcterms:created>
  <dcterms:modified xsi:type="dcterms:W3CDTF">2026-10-28T20:50:00Z</dcterms:modified>
</cp:coreProperties>
</file>