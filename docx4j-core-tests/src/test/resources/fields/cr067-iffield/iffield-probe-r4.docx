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5-SNAPSHOT (Apache licensed) using REFERENCE JAXB in Arch Linux Java 21.0.12 on Linux -->
    <w:p>
      <w:r>
        <w:t xml:space="preserve">IF-field probe, round 4 (CR-067): fields with no separate and their twins. Title property: Probe.</w:t>
      </w:r>
    </w:p>
    <w:p>
      <w:r>
        <w:t xml:space="preserve">U01_NOSEP_ALONE = </w:t>
      </w:r>
      <w:r>
        <w:fldChar w:fldCharType="begin"/>
      </w:r>
      <w:r>
        <w:instrText xml:space="preserve"> IF 9 = 9 "A9" "B9" </w:instrText>
      </w:r>
      <w:r>
        <w:fldChar w:fldCharType="end"/>
      </w:r>
    </w:p>
    <w:p>
      <w:r>
        <w:t xml:space="preserve">U02_STORED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>
      <w:r>
        <w:t xml:space="preserve">U03_NOSEP_TWIN = </w:t>
      </w:r>
      <w:r>
        <w:fldChar w:fldCharType="begin"/>
      </w:r>
      <w:r>
        <w:instrText xml:space="preserve"> IF 2 = 2 "A2" "B2" </w:instrText>
      </w:r>
      <w:r>
        <w:fldChar w:fldCharType="end"/>
      </w:r>
    </w:p>
    <w:p>
      <w:r>
        <w:t xml:space="preserve">U04_NOSEP_FIRST = </w:t>
      </w:r>
      <w:r>
        <w:fldChar w:fldCharType="begin"/>
      </w:r>
      <w:r>
        <w:instrText xml:space="preserve"> IF 3 = 3 "A3" "B3" </w:instrText>
      </w:r>
      <w:r>
        <w:fldChar w:fldCharType="end"/>
      </w:r>
    </w:p>
    <w:p>
      <w:r>
        <w:t xml:space="preserve">U05_STORED_AFTER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>
      <w:r>
        <w:t xml:space="preserve">U06_OTHER_BRANCHES = </w:t>
      </w:r>
      <w:r>
        <w:fldChar w:fldCharType="begin"/>
      </w:r>
      <w:r>
        <w:instrText xml:space="preserve"> IF 2 = 2 "OTHER_A" "OTHER_B" </w:instrText>
      </w:r>
      <w:r>
        <w:fldChar w:fldCharType="separate"/>
      </w:r>
      <w:r>
        <w:t>OTHER_B</w:t>
      </w:r>
      <w:r>
        <w:fldChar w:fldCharType="end"/>
      </w:r>
    </w:p>
    <w:p>
      <w:r>
        <w:t xml:space="preserve">U07_FORMULA_STORED = </w:t>
      </w:r>
      <w:r>
        <w:fldChar w:fldCharType="begin"/>
      </w:r>
      <w:r>
        <w:instrText xml:space="preserve"> = 3 + 3 </w:instrText>
      </w:r>
      <w:r>
        <w:fldChar w:fldCharType="separate"/>
      </w:r>
      <w:r>
        <w:t>7</w:t>
      </w:r>
      <w:r>
        <w:fldChar w:fldCharType="end"/>
      </w:r>
    </w:p>
    <w:p>
      <w:r>
        <w:t xml:space="preserve">U08_FORMULA_NOSEP = </w:t>
      </w:r>
      <w:r>
        <w:fldChar w:fldCharType="begin"/>
      </w:r>
      <w:r>
        <w:instrText xml:space="preserve"> = 3 + 3 </w:instrText>
      </w:r>
      <w:r>
        <w:fldChar w:fldCharType="end"/>
      </w:r>
    </w:p>
    <w:p>
      <w:r>
        <w:t xml:space="preserve">U09_DOCPROPERTY_STORED = </w:t>
      </w:r>
      <w:r>
        <w:fldChar w:fldCharType="begin"/>
      </w:r>
      <w:r>
        <w:instrText xml:space="preserve"> DOCPROPERTY Title </w:instrText>
      </w:r>
      <w:r>
        <w:fldChar w:fldCharType="separate"/>
      </w:r>
      <w:r>
        <w:t>Nope</w:t>
      </w:r>
      <w:r>
        <w:fldChar w:fldCharType="end"/>
      </w:r>
    </w:p>
    <w:p>
      <w:r>
        <w:t xml:space="preserve">U10_DOCPROPERTY_NOSEP = </w:t>
      </w:r>
      <w:r>
        <w:fldChar w:fldCharType="begin"/>
      </w:r>
      <w:r>
        <w:instrText xml:space="preserve"> DOCPROPERTY Title </w:instrText>
      </w:r>
      <w:r>
        <w:fldChar w:fldCharType="end"/>
      </w:r>
    </w:p>
    <w:p>
      <w:r>
        <w:t xml:space="preserve">U11_EMPTY_STORED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>
      <w:r>
        <w:t xml:space="preserve">U12_EMPTY_TWIN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fldChar w:fldCharType="end"/>
      </w:r>
    </w:p>
    <w:p>
      <w:r>
        <w:t xml:space="preserve">U13_WILDCARD_STORED = </w:t>
      </w:r>
      <w:r>
        <w:fldChar w:fldCharType="begin"/>
      </w:r>
      <w:r>
        <w:instrText xml:space="preserve"> IF "Probe" = "Pr*" "WILD_MATCH" "WILD_MISS" </w:instrText>
      </w:r>
      <w:r>
        <w:fldChar w:fldCharType="separate"/>
      </w:r>
      <w:r>
        <w:t>WILD_MISS</w:t>
      </w:r>
      <w:r>
        <w:fldChar w:fldCharType="end"/>
      </w:r>
    </w:p>
    <w:p>
      <w:r>
        <w:t xml:space="preserve">U14_WILDCARD_NOSEP = </w:t>
      </w:r>
      <w:r>
        <w:fldChar w:fldCharType="begin"/>
      </w:r>
      <w:r>
        <w:instrText xml:space="preserve"> IF "Probe" = "Pr*" "WILD_MATCH" "WILD_MISS" </w:instrText>
      </w:r>
      <w:r>
        <w:fldChar w:fldCharType="end"/>
      </w:r>
    </w:p>
    <w:p>
      <w:r>
        <w:t xml:space="preserve">U15_CONTROL = </w:t>
      </w:r>
      <w:r>
        <w:fldChar w:fldCharType="begin"/>
      </w:r>
      <w:r>
        <w:instrText xml:space="preserve"> IF 1 = 1 "A1" "B1" </w:instrText>
      </w:r>
      <w:r>
        <w:fldChar w:fldCharType="separate"/>
      </w:r>
      <w:r>
        <w:t>B1</w:t>
      </w:r>
      <w:r>
        <w:fldChar w:fldCharType="end"/>
      </w:r>
    </w:p>
    <w:p>
      <w:r>
        <w:t>End of the probe.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Application>docx4j</properties:Application>
  <properties:AppVersion>11.4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>docx4j 17.3.5-SNAPSHOT</dc:creator>
  <cp:lastModifiedBy>docx4j 17.3.5-SNAPSHOT</cp:lastModifiedBy>
  <dc:title>Probe</dc:title>
</cp:coreProperties>
</file>