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4284" w14:textId="77777777" w:rsidR="006D07B4" w:rsidRDefault="00B04555">
      <w:r>
        <w:t>IF-field probe, round 5 (CR-067): twins with the same instruction and different stored results. Title property: Probe.</w:t>
      </w:r>
    </w:p>
    <w:p w14:paraId="7FE3CC58" w14:textId="77777777" w:rsidR="006D07B4" w:rsidRDefault="00B04555">
      <w:r>
        <w:t xml:space="preserve">V01_RIGHT_FIRST = </w:t>
      </w:r>
      <w:r>
        <w:fldChar w:fldCharType="begin"/>
      </w:r>
      <w:r>
        <w:instrText xml:space="preserve"> IF 6 = 6 "A6" "B6" </w:instrText>
      </w:r>
      <w:r>
        <w:fldChar w:fldCharType="separate"/>
      </w:r>
      <w:r>
        <w:t>A6</w:t>
      </w:r>
      <w:r>
        <w:fldChar w:fldCharType="end"/>
      </w:r>
    </w:p>
    <w:p w14:paraId="612338B0" w14:textId="77777777" w:rsidR="006D07B4" w:rsidRDefault="00B04555">
      <w:r>
        <w:t xml:space="preserve">V02_WRONG_LAST = </w:t>
      </w:r>
      <w:r>
        <w:fldChar w:fldCharType="begin"/>
      </w:r>
      <w:r>
        <w:instrText xml:space="preserve"> IF 6 = 6 "A6" "B6" </w:instrText>
      </w:r>
      <w:r>
        <w:fldChar w:fldCharType="separate"/>
      </w:r>
      <w:r>
        <w:t>B6</w:t>
      </w:r>
      <w:r>
        <w:fldChar w:fldCharType="end"/>
      </w:r>
    </w:p>
    <w:p w14:paraId="1F42A75C" w14:textId="77777777" w:rsidR="006D07B4" w:rsidRDefault="00B04555">
      <w:r>
        <w:t xml:space="preserve">V03_WRONG_FIRST = </w:t>
      </w:r>
      <w:r>
        <w:fldChar w:fldCharType="begin"/>
      </w:r>
      <w:r>
        <w:instrText xml:space="preserve"> IF 7 = 7 "A7" "B7" </w:instrText>
      </w:r>
      <w:r>
        <w:fldChar w:fldCharType="separate"/>
      </w:r>
      <w:r>
        <w:t>B7</w:t>
      </w:r>
      <w:r>
        <w:fldChar w:fldCharType="end"/>
      </w:r>
    </w:p>
    <w:p w14:paraId="5B1B2BB8" w14:textId="77777777" w:rsidR="006D07B4" w:rsidRDefault="00B04555">
      <w:r>
        <w:t xml:space="preserve">V04_RIGHT_LAST = </w:t>
      </w:r>
      <w:r>
        <w:fldChar w:fldCharType="begin"/>
      </w:r>
      <w:r>
        <w:instrText xml:space="preserve"> IF 7 = 7 "A7" "B7" </w:instrText>
      </w:r>
      <w:r>
        <w:fldChar w:fldCharType="separate"/>
      </w:r>
      <w:r>
        <w:t>A7</w:t>
      </w:r>
      <w:r>
        <w:fldChar w:fldCharType="end"/>
      </w:r>
    </w:p>
    <w:p w14:paraId="3C690DA2" w14:textId="77777777" w:rsidR="006D07B4" w:rsidRDefault="00B04555">
      <w:r>
        <w:t xml:space="preserve">V05_THREE_X = </w:t>
      </w:r>
      <w:r>
        <w:fldChar w:fldCharType="begin"/>
      </w:r>
      <w:r>
        <w:instrText xml:space="preserve"> IF 8 = 8 "A8" "B8" </w:instrText>
      </w:r>
      <w:r>
        <w:fldChar w:fldCharType="separate"/>
      </w:r>
      <w:r>
        <w:t>X8</w:t>
      </w:r>
      <w:r>
        <w:fldChar w:fldCharType="end"/>
      </w:r>
    </w:p>
    <w:p w14:paraId="253CC6E3" w14:textId="77777777" w:rsidR="006D07B4" w:rsidRDefault="00B04555">
      <w:r>
        <w:t xml:space="preserve">V06_THREE_Y = </w:t>
      </w:r>
      <w:r>
        <w:fldChar w:fldCharType="begin"/>
      </w:r>
      <w:r>
        <w:instrText xml:space="preserve"> IF 8 = 8 "A8" "B8" </w:instrText>
      </w:r>
      <w:r>
        <w:fldChar w:fldCharType="separate"/>
      </w:r>
      <w:r>
        <w:t>Y8</w:t>
      </w:r>
      <w:r>
        <w:fldChar w:fldCharType="end"/>
      </w:r>
    </w:p>
    <w:p w14:paraId="27A6AD6F" w14:textId="77777777" w:rsidR="006D07B4" w:rsidRDefault="00B04555">
      <w:r>
        <w:t xml:space="preserve">V07_THREE_Z = </w:t>
      </w:r>
      <w:r>
        <w:fldChar w:fldCharType="begin"/>
      </w:r>
      <w:r>
        <w:instrText xml:space="preserve"> IF 8 = 8 "A8" "B8" </w:instrText>
      </w:r>
      <w:r>
        <w:fldChar w:fldCharType="separate"/>
      </w:r>
      <w:r>
        <w:t>Z8</w:t>
      </w:r>
      <w:r>
        <w:fldChar w:fldCharType="end"/>
      </w:r>
    </w:p>
    <w:p w14:paraId="4058534A" w14:textId="77777777" w:rsidR="006D07B4" w:rsidRDefault="00B04555">
      <w:r>
        <w:t xml:space="preserve">V08_FORMULA_WRONG = </w:t>
      </w:r>
      <w:r>
        <w:fldChar w:fldCharType="begin"/>
      </w:r>
      <w:r>
        <w:instrText xml:space="preserve"> = 4 + 4 </w:instrText>
      </w:r>
      <w:r>
        <w:fldChar w:fldCharType="separate"/>
      </w:r>
      <w:r>
        <w:t>9</w:t>
      </w:r>
      <w:r>
        <w:fldChar w:fldCharType="end"/>
      </w:r>
    </w:p>
    <w:p w14:paraId="1780212A" w14:textId="77777777" w:rsidR="006D07B4" w:rsidRDefault="00B04555">
      <w:r>
        <w:t xml:space="preserve">V09_FORMULA_RIGHT = </w:t>
      </w:r>
      <w:r>
        <w:fldChar w:fldCharType="begin"/>
      </w:r>
      <w:r>
        <w:instrText xml:space="preserve"> = 4 + 4 </w:instrText>
      </w:r>
      <w:r>
        <w:fldChar w:fldCharType="separate"/>
      </w:r>
      <w:r>
        <w:t>8</w:t>
      </w:r>
      <w:r>
        <w:fldChar w:fldCharType="end"/>
      </w:r>
    </w:p>
    <w:p w14:paraId="29851596" w14:textId="77777777" w:rsidR="006D07B4" w:rsidRDefault="00B04555">
      <w:r>
        <w:t xml:space="preserve">V10_DOCPROPERTY_WRONG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 w14:paraId="7199E059" w14:textId="77777777" w:rsidR="006D07B4" w:rsidRDefault="00B04555">
      <w:r>
        <w:t xml:space="preserve">V11_DOCPROPERTY_RIGHT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Probe</w:t>
      </w:r>
      <w:r>
        <w:fldChar w:fldCharType="end"/>
      </w:r>
    </w:p>
    <w:p w14:paraId="3740B3C3" w14:textId="77777777" w:rsidR="006D07B4" w:rsidRDefault="00B04555">
      <w:r>
        <w:t xml:space="preserve">V12_WILDCARD_WRONG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 w14:paraId="483D1C60" w14:textId="77777777" w:rsidR="006D07B4" w:rsidRDefault="00B04555">
      <w:r>
        <w:t xml:space="preserve">V13_WILDCARD_RIGHT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WILD_MATCH</w:t>
      </w:r>
      <w:r>
        <w:fldChar w:fldCharType="end"/>
      </w:r>
    </w:p>
    <w:p w14:paraId="6B76753A" w14:textId="77777777" w:rsidR="006D07B4" w:rsidRDefault="00B04555">
      <w:r>
        <w:t xml:space="preserve">V14_WRONG_WITH_LOCKED_TWIN = </w:t>
      </w:r>
      <w:r>
        <w:fldChar w:fldCharType="begin"/>
      </w:r>
      <w:r>
        <w:instrText xml:space="preserve"> IF 1 = 1 "A1" "B1" </w:instrText>
      </w:r>
      <w:r>
        <w:fldChar w:fldCharType="separate"/>
      </w:r>
      <w:r>
        <w:t>B1</w:t>
      </w:r>
      <w:r>
        <w:fldChar w:fldCharType="end"/>
      </w:r>
    </w:p>
    <w:p w14:paraId="3A7C108E" w14:textId="77777777" w:rsidR="006D07B4" w:rsidRDefault="00B04555">
      <w:r>
        <w:t xml:space="preserve">V15_LOCKED_RIGHT = </w:t>
      </w:r>
      <w:r>
        <w:fldChar w:fldCharType="begin" w:fldLock="1"/>
      </w:r>
      <w:r>
        <w:instrText xml:space="preserve"> IF 1 = 1 "A1" "B1" </w:instrText>
      </w:r>
      <w:r>
        <w:fldChar w:fldCharType="separate"/>
      </w:r>
      <w:r>
        <w:t>A1</w:t>
      </w:r>
      <w:r>
        <w:fldChar w:fldCharType="end"/>
      </w:r>
    </w:p>
    <w:p w14:paraId="4493F360" w14:textId="77777777" w:rsidR="006D07B4" w:rsidRDefault="00B04555">
      <w:r>
        <w:t xml:space="preserve">V16_WRONG_THEN_EMPTY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7AEC70E7" w14:textId="77777777" w:rsidR="006D07B4" w:rsidRDefault="00B04555">
      <w:r>
        <w:t xml:space="preserve">V17_EMPTY_LAST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fldChar w:fldCharType="end"/>
      </w:r>
    </w:p>
    <w:p w14:paraId="5BB4559D" w14:textId="77777777" w:rsidR="006D07B4" w:rsidRDefault="00B04555">
      <w:r>
        <w:t xml:space="preserve">V18_HIDDEN_BRANCH_ALONE = </w:t>
      </w:r>
      <w:r>
        <w:fldChar w:fldCharType="begin"/>
      </w:r>
      <w:r>
        <w:instrText xml:space="preserve"> IF 1 = 1 "</w:instrText>
      </w:r>
      <w:r>
        <w:rPr>
          <w:vanish/>
        </w:rPr>
        <w:instrText>HIDDEN_WHEN_UPDATED</w:instrText>
      </w:r>
      <w:r>
        <w:instrText xml:space="preserve">" "VISIBLE_STALE" </w:instrText>
      </w:r>
      <w:r>
        <w:fldChar w:fldCharType="separate"/>
      </w:r>
      <w:r>
        <w:t>VISIBLE_STALE</w:t>
      </w:r>
      <w:r>
        <w:fldChar w:fldCharType="end"/>
      </w:r>
    </w:p>
    <w:p w14:paraId="30454014" w14:textId="77777777" w:rsidR="006D07B4" w:rsidRDefault="00B04555">
      <w:r>
        <w:t xml:space="preserve">V19_HIDDEN_RESULT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rPr>
          <w:vanish/>
        </w:rPr>
        <w:t>B3</w:t>
      </w:r>
      <w:r>
        <w:fldChar w:fldCharType="end"/>
      </w:r>
    </w:p>
    <w:p w14:paraId="6BB80326" w14:textId="77777777" w:rsidR="006D07B4" w:rsidRDefault="00B04555">
      <w:r>
        <w:t xml:space="preserve">V20_WRONG_COMPLEX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0D5DB860" w14:textId="77777777" w:rsidR="006D07B4" w:rsidRDefault="00B04555">
      <w:r>
        <w:t xml:space="preserve">V21_RIGHT_SIMPLE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A5</w:t>
      </w:r>
      <w:r>
        <w:fldChar w:fldCharType="end"/>
      </w:r>
    </w:p>
    <w:p w14:paraId="5F77002F" w14:textId="77777777" w:rsidR="006D07B4" w:rsidRDefault="00B04555">
      <w:r>
        <w:t xml:space="preserve">V22_SPACED_RIGHT = </w:t>
      </w:r>
      <w:r>
        <w:fldChar w:fldCharType="begin"/>
      </w:r>
      <w:r>
        <w:instrText xml:space="preserve">  IF 6 = 6  "A6" "B6" </w:instrText>
      </w:r>
      <w:r>
        <w:fldChar w:fldCharType="separate"/>
      </w:r>
      <w:r>
        <w:t>A6</w:t>
      </w:r>
      <w:r>
        <w:fldChar w:fldCharType="end"/>
      </w:r>
    </w:p>
    <w:p w14:paraId="734EE596" w14:textId="77777777" w:rsidR="006D07B4" w:rsidRDefault="00B04555">
      <w:r>
        <w:t>End of the probe.</w:t>
      </w:r>
    </w:p>
    <w:sectPr w:rsidR="006D07B4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B4"/>
    <w:rsid w:val="0034366A"/>
    <w:rsid w:val="006D07B4"/>
    <w:rsid w:val="00B04555"/>
    <w:rsid w:val="00E7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FBBA"/>
  <w15:docId w15:val="{385B96D9-D5E3-4557-99A9-AC7C933F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2026-10-28T21:17:00Z</dcterms:created>
  <dcterms:modified xsi:type="dcterms:W3CDTF">2026-10-28T21:17:00Z</dcterms:modified>
</cp:coreProperties>
</file>