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6 (CR-067): the shapes of rounds 3 and 4 beside a DATE field. Title property: Probe.</w:t>
      </w:r>
    </w:p>
    <w:p>
      <w:r>
        <w:t xml:space="preserve">W01_DATE = </w:t>
      </w:r>
      <w:r>
        <w:fldChar w:fldCharType="begin"/>
      </w:r>
      <w:r>
        <w:instrText xml:space="preserve"> DATE \@ "yyyy" </w:instrText>
      </w:r>
      <w:r>
        <w:fldChar w:fldCharType="separate"/>
      </w:r>
      <w:r>
        <w:t>2030</w:t>
      </w:r>
      <w:r>
        <w:fldChar w:fldCharType="end"/>
      </w:r>
    </w:p>
    <w:p>
      <w:r>
        <w:t xml:space="preserve">W02_STORED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W03_TWIN_EMPTY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fldChar w:fldCharType="end"/>
      </w:r>
    </w:p>
    <w:p>
      <w:r>
        <w:t xml:space="preserve">W04_ALONE = </w:t>
      </w:r>
      <w:r>
        <w:fldChar w:fldCharType="begin"/>
      </w:r>
      <w:r>
        <w:instrText xml:space="preserve"> IF 1 = 1 "A1" "B1" </w:instrText>
      </w:r>
      <w:r>
        <w:fldChar w:fldCharType="separate"/>
      </w:r>
      <w:r>
        <w:t>B1</w:t>
      </w:r>
      <w:r>
        <w:fldChar w:fldCharType="end"/>
      </w:r>
    </w:p>
    <w:p>
      <w:r>
        <w:t xml:space="preserve">W05_NOSEP_ALONE = </w:t>
      </w:r>
      <w:r>
        <w:fldChar w:fldCharType="begin"/>
      </w:r>
      <w:r>
        <w:instrText xml:space="preserve"> IF 9 = 9 "A9" "B9" </w:instrText>
      </w:r>
      <w:r>
        <w:fldChar w:fldCharType="end"/>
      </w:r>
    </w:p>
    <w:p>
      <w:r>
        <w:t xml:space="preserve">W06_STORED3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W07_NOSEP_TWIN = </w:t>
      </w:r>
      <w:r>
        <w:fldChar w:fldCharType="begin"/>
      </w:r>
      <w:r>
        <w:instrText xml:space="preserve"> IF 3 = 3 "A3" "B3" </w:instrText>
      </w:r>
      <w:r>
        <w:fldChar w:fldCharType="end"/>
      </w:r>
    </w:p>
    <w:p>
      <w:r>
        <w:t xml:space="preserve">W08_FORMULA_STORED = </w:t>
      </w:r>
      <w:r>
        <w:fldChar w:fldCharType="begin"/>
      </w:r>
      <w:r>
        <w:instrText xml:space="preserve"> = 3 + 3 </w:instrText>
      </w:r>
      <w:r>
        <w:fldChar w:fldCharType="separate"/>
      </w:r>
      <w:r>
        <w:t>7</w:t>
      </w:r>
      <w:r>
        <w:fldChar w:fldCharType="end"/>
      </w:r>
    </w:p>
    <w:p>
      <w:r>
        <w:t xml:space="preserve">W09_FORMULA_EMPTY = </w:t>
      </w:r>
      <w:r>
        <w:fldChar w:fldCharType="begin"/>
      </w:r>
      <w:r>
        <w:instrText xml:space="preserve"> = 3 + 3 </w:instrText>
      </w:r>
      <w:r>
        <w:fldChar w:fldCharType="separate"/>
      </w:r>
      <w:r>
        <w:fldChar w:fldCharType="end"/>
      </w:r>
    </w:p>
    <w:p>
      <w:r>
        <w:t xml:space="preserve">W10_DOCPROPERTY_STORED = </w:t>
      </w:r>
      <w:r>
        <w:fldChar w:fldCharType="begin"/>
      </w:r>
      <w:r>
        <w:instrText xml:space="preserve"> DOCPROPERTY Title </w:instrText>
      </w:r>
      <w:r>
        <w:fldChar w:fldCharType="separate"/>
      </w:r>
      <w:r>
        <w:t>Nope</w:t>
      </w:r>
      <w:r>
        <w:fldChar w:fldCharType="end"/>
      </w:r>
    </w:p>
    <w:p>
      <w:r>
        <w:t xml:space="preserve">W11_DOCPROPERTY_EMPTY = </w:t>
      </w:r>
      <w:r>
        <w:fldChar w:fldCharType="begin"/>
      </w:r>
      <w:r>
        <w:instrText xml:space="preserve"> DOCPROPERTY Title </w:instrText>
      </w:r>
      <w:r>
        <w:fldChar w:fldCharType="separate"/>
      </w:r>
      <w:r>
        <w:fldChar w:fldCharType="end"/>
      </w:r>
    </w:p>
    <w:p>
      <w:r>
        <w:t xml:space="preserve">W12_WILDCARD_EMPTY = </w:t>
      </w:r>
      <w:r>
        <w:fldChar w:fldCharType="begin"/>
      </w:r>
      <w:r>
        <w:instrText xml:space="preserve"> IF "Probe" = "Pr*" "WILD_MATCH" "WILD_MISS" </w:instrText>
      </w:r>
      <w:r>
        <w:fldChar w:fldCharType="separate"/>
      </w:r>
      <w:r>
        <w:fldChar w:fldCharType="end"/>
      </w:r>
    </w:p>
    <w:p>
      <w:r>
        <w:t xml:space="preserve">W13_HIDDEN_BRANCH = </w:t>
      </w:r>
      <w:r>
        <w:fldChar w:fldCharType="begin"/>
      </w:r>
      <w:r>
        <w:instrText xml:space="preserve"> IF 1 = 1 "</w:instrText>
      </w:r>
      <w:r>
        <w:rPr>
          <w:vanish/>
        </w:rPr>
        <w:instrText>HIDDEN_WHEN_UPDATED</w:instrText>
      </w:r>
      <w:r>
        <w:instrText xml:space="preserve">" "VISIBLE_STALE" </w:instrText>
      </w:r>
      <w:r>
        <w:fldChar w:fldCharType="separate"/>
      </w:r>
      <w:r>
        <w:t>VISIBLE_STALE</w:t>
      </w:r>
      <w:r>
        <w:fldChar w:fldCharType="end"/>
      </w:r>
    </w:p>
    <w:p>
      <w:r>
        <w:t xml:space="preserve">W14_COMPARE_EMPTY = </w:t>
      </w:r>
      <w:r>
        <w:fldChar w:fldCharType="begin"/>
      </w:r>
      <w:r>
        <w:instrText xml:space="preserve"> COMPARE 2 &gt; 1 </w:instrText>
      </w:r>
      <w:r>
        <w:fldChar w:fldCharType="separate"/>
      </w:r>
      <w:r>
        <w:fldChar w:fldCharType="end"/>
      </w:r>
    </w:p>
    <w:p>
      <w:r>
        <w:t xml:space="preserve">W15_IF_OVER_DATE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DATE \@ "yyyy" </w:instrText>
      </w:r>
      <w:r>
        <w:fldChar w:fldCharType="separate"/>
      </w:r>
      <w:r>
        <w:t>2030</w:t>
      </w:r>
      <w:r>
        <w:fldChar w:fldCharType="end"/>
      </w:r>
      <w:r>
        <w:instrText xml:space="preserve"> &gt; 2026 "EXPIRED" "VALID" </w:instrText>
      </w:r>
      <w:r>
        <w:fldChar w:fldCharType="separate"/>
      </w:r>
      <w:r>
        <w:t>STALE_OUTER</w:t>
      </w:r>
      <w:r>
        <w:fldChar w:fldCharType="end"/>
      </w:r>
    </w:p>
    <w:p>
      <w:r>
        <w:t xml:space="preserve">W16_EMPTY_ALONE = </w:t>
      </w:r>
      <w:r>
        <w:fldChar w:fldCharType="begin"/>
      </w:r>
      <w:r>
        <w:instrText xml:space="preserve"> IF 8 = 8 "A8" "B8" </w:instrText>
      </w:r>
      <w:r>
        <w:fldChar w:fldCharType="separate"/>
      </w:r>
      <w:r>
        <w:fldChar w:fldCharType="end"/>
      </w:r>
    </w:p>
    <w:p>
      <w:r>
        <w:t xml:space="preserve">W17_STRING_STORED = </w:t>
      </w:r>
      <w:r>
        <w:fldChar w:fldCharType="begin"/>
      </w:r>
      <w:r>
        <w:instrText xml:space="preserve"> IF "x" = "x" "A10" "B10" </w:instrText>
      </w:r>
      <w:r>
        <w:fldChar w:fldCharType="separate"/>
      </w:r>
      <w:r>
        <w:t>B10</w:t>
      </w:r>
      <w:r>
        <w:fldChar w:fldCharType="end"/>
      </w:r>
    </w:p>
    <w:p>
      <w:r>
        <w:t xml:space="preserve">W18_STRING_EMPTY = </w:t>
      </w:r>
      <w:r>
        <w:fldChar w:fldCharType="begin"/>
      </w:r>
      <w:r>
        <w:instrText xml:space="preserve"> IF "x" = "x" "A10" "B10" </w:instrText>
      </w:r>
      <w:r>
        <w:fldChar w:fldCharType="separate"/>
      </w:r>
      <w:r>
        <w:fldChar w:fldCharType="end"/>
      </w:r>
    </w:p>
    <w:p>
      <w:r>
        <w:t>End of the probe.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