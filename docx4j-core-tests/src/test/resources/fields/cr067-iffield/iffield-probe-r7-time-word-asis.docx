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5FA4" w14:textId="77777777" w:rsidR="00A127FA" w:rsidRDefault="00843E30">
      <w:r>
        <w:t>IF-field probe, round 7 (CR-067), time: the last field of the document beside an auto-updating field.</w:t>
      </w:r>
    </w:p>
    <w:p w14:paraId="428B21DF" w14:textId="77777777" w:rsidR="00A127FA" w:rsidRDefault="00843E30">
      <w:r>
        <w:t xml:space="preserve">X01_TRIGGER = </w:t>
      </w:r>
      <w:r>
        <w:fldChar w:fldCharType="begin"/>
      </w:r>
      <w:r>
        <w:instrText xml:space="preserve"> TIME \@ "yyyy" </w:instrText>
      </w:r>
      <w:r>
        <w:fldChar w:fldCharType="separate"/>
      </w:r>
      <w:r w:rsidR="003A1785">
        <w:rPr>
          <w:noProof/>
        </w:rPr>
        <w:t>2026</w:t>
      </w:r>
      <w:r>
        <w:fldChar w:fldCharType="end"/>
      </w:r>
    </w:p>
    <w:p w14:paraId="6E9F3543" w14:textId="77777777" w:rsidR="00A127FA" w:rsidRDefault="00843E30">
      <w:r>
        <w:t xml:space="preserve">X02_STORED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 w:rsidR="003A1785">
        <w:rPr>
          <w:noProof/>
        </w:rPr>
        <w:t>A2</w:t>
      </w:r>
      <w:r>
        <w:fldChar w:fldCharType="end"/>
      </w:r>
    </w:p>
    <w:p w14:paraId="6CCB2F97" w14:textId="77777777" w:rsidR="00A127FA" w:rsidRDefault="00843E30">
      <w:r>
        <w:t xml:space="preserve">X03_STRING_EMPTY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 w:rsidR="003A1785">
        <w:rPr>
          <w:noProof/>
        </w:rPr>
        <w:t>A10</w:t>
      </w:r>
      <w:r>
        <w:fldChar w:fldCharType="end"/>
      </w:r>
    </w:p>
    <w:p w14:paraId="49EDB58E" w14:textId="77777777" w:rsidR="00A127FA" w:rsidRDefault="00843E30">
      <w:r>
        <w:t xml:space="preserve">X04_STORED4 = </w:t>
      </w:r>
      <w:r>
        <w:fldChar w:fldCharType="begin"/>
      </w:r>
      <w:r>
        <w:instrText xml:space="preserve"> IF 4 = 4 "A4" "B4" </w:instrText>
      </w:r>
      <w:r>
        <w:fldChar w:fldCharType="separate"/>
      </w:r>
      <w:r w:rsidR="003A1785">
        <w:rPr>
          <w:noProof/>
        </w:rPr>
        <w:t>A4</w:t>
      </w:r>
      <w:r>
        <w:fldChar w:fldCharType="end"/>
      </w:r>
    </w:p>
    <w:p w14:paraId="3F5AF29C" w14:textId="77777777" w:rsidR="00A127FA" w:rsidRDefault="00843E30">
      <w:r>
        <w:t xml:space="preserve">X05_LAST = </w:t>
      </w:r>
      <w:r>
        <w:fldChar w:fldCharType="begin"/>
      </w:r>
      <w:r>
        <w:instrText xml:space="preserve"> IF 7 = 7 "A7" "B7" </w:instrText>
      </w:r>
      <w:r>
        <w:fldChar w:fldCharType="separate"/>
      </w:r>
      <w:r>
        <w:t>B7</w:t>
      </w:r>
      <w:r>
        <w:fldChar w:fldCharType="end"/>
      </w:r>
    </w:p>
    <w:p w14:paraId="1F1A2556" w14:textId="77777777" w:rsidR="00A127FA" w:rsidRDefault="00843E30">
      <w:r>
        <w:t>End of the probe (no field after this).</w:t>
      </w:r>
    </w:p>
    <w:sectPr w:rsidR="00A127FA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7FA"/>
    <w:rsid w:val="003A1785"/>
    <w:rsid w:val="00843E30"/>
    <w:rsid w:val="00A127FA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4AD1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2</cp:revision>
  <dcterms:created xsi:type="dcterms:W3CDTF">2026-10-28T21:26:00Z</dcterms:created>
  <dcterms:modified xsi:type="dcterms:W3CDTF">2026-10-28T21:26:00Z</dcterms:modified>
</cp:coreProperties>
</file>