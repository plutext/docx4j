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7 (CR-067), time: the last field of the document beside an auto-updating field.</w:t>
      </w:r>
    </w:p>
    <w:p>
      <w:r>
        <w:t xml:space="preserve">X01_TRIGGER = </w:t>
      </w:r>
      <w:r>
        <w:fldChar w:fldCharType="begin"/>
      </w:r>
      <w:r>
        <w:instrText xml:space="preserve"> TIME \@ "yyyy" </w:instrText>
      </w:r>
      <w:r>
        <w:fldChar w:fldCharType="separate"/>
      </w:r>
      <w:r>
        <w:t>2030</w:t>
      </w:r>
      <w:r>
        <w:fldChar w:fldCharType="end"/>
      </w:r>
    </w:p>
    <w:p>
      <w:r>
        <w:t xml:space="preserve">X02_STORED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X03_STRING_EMPTY = </w:t>
      </w:r>
      <w:r>
        <w:fldChar w:fldCharType="begin"/>
      </w:r>
      <w:r>
        <w:instrText xml:space="preserve"> IF "x" = "x" "A10" "B10" </w:instrText>
      </w:r>
      <w:r>
        <w:fldChar w:fldCharType="separate"/>
      </w:r>
      <w:r>
        <w:fldChar w:fldCharType="end"/>
      </w:r>
    </w:p>
    <w:p>
      <w:r>
        <w:t xml:space="preserve">X04_STORED4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X05_LAST = </w:t>
      </w:r>
      <w:r>
        <w:fldChar w:fldCharType="begin"/>
      </w:r>
      <w:r>
        <w:instrText xml:space="preserve"> IF 7 = 7 "A7" "B7" </w:instrText>
      </w:r>
      <w:r>
        <w:fldChar w:fldCharType="separate"/>
      </w:r>
      <w:r>
        <w:t>B7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</cp:coreProperties>
</file>