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8565" w14:textId="77777777" w:rsidR="007314CA" w:rsidRDefault="00852A33">
      <w:r>
        <w:t xml:space="preserve">IF-field probe, round 8 (CR-067), candidate dirty-docproperty. Title property: Probe. Bookmark Edited: </w:t>
      </w:r>
      <w:bookmarkStart w:id="0" w:name="Edited"/>
      <w:r>
        <w:t>NEW</w:t>
      </w:r>
      <w:bookmarkEnd w:id="0"/>
    </w:p>
    <w:p w14:paraId="59C634F4" w14:textId="77777777" w:rsidR="007314CA" w:rsidRDefault="00852A33">
      <w:r>
        <w:t xml:space="preserve">Y01_DIRTY_DOCPROPERTY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 w14:paraId="23EA5680" w14:textId="77777777" w:rsidR="007314CA" w:rsidRDefault="00852A33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70052884" w14:textId="77777777" w:rsidR="007314CA" w:rsidRDefault="00852A33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10F03CC1" w14:textId="77777777" w:rsidR="007314CA" w:rsidRDefault="00852A33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6B5761B2" w14:textId="77777777" w:rsidR="007314CA" w:rsidRDefault="00852A33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124BE29A" w14:textId="77777777" w:rsidR="007314CA" w:rsidRDefault="00852A33">
      <w:r>
        <w:t>End of the probe (no field after this).</w:t>
      </w:r>
    </w:p>
    <w:sectPr w:rsidR="007314CA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4CA"/>
    <w:rsid w:val="007314CA"/>
    <w:rsid w:val="00852A33"/>
    <w:rsid w:val="00DB41AE"/>
    <w:rsid w:val="00E7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F5C1"/>
  <w15:docId w15:val="{C90E78EA-8036-4DAB-A9A8-667DF497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2026-10-28T22:09:00Z</dcterms:created>
  <dcterms:modified xsi:type="dcterms:W3CDTF">2026-10-28T22:09:00Z</dcterms:modified>
</cp:coreProperties>
</file>