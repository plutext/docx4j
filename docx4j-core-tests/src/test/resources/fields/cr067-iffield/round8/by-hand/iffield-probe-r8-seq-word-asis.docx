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BEF5" w14:textId="77777777" w:rsidR="00831B2C" w:rsidRDefault="0043041B">
      <w:r>
        <w:t xml:space="preserve">IF-field probe, round 8 (CR-067), candidate seq. Title property: Probe. Bookmark Edited: </w:t>
      </w:r>
      <w:bookmarkStart w:id="0" w:name="Edited"/>
      <w:r>
        <w:t>NEW</w:t>
      </w:r>
      <w:bookmarkEnd w:id="0"/>
    </w:p>
    <w:p w14:paraId="1818A47C" w14:textId="77777777" w:rsidR="00831B2C" w:rsidRDefault="0043041B">
      <w:r>
        <w:t xml:space="preserve">Y01_SEQ = </w:t>
      </w:r>
      <w:r>
        <w:fldChar w:fldCharType="begin"/>
      </w:r>
      <w:r>
        <w:instrText xml:space="preserve"> SEQ fig </w:instrText>
      </w:r>
      <w:r>
        <w:fldChar w:fldCharType="separate"/>
      </w:r>
      <w:r>
        <w:t>9</w:t>
      </w:r>
      <w:r>
        <w:fldChar w:fldCharType="end"/>
      </w:r>
    </w:p>
    <w:p w14:paraId="046AD69B" w14:textId="77777777" w:rsidR="00831B2C" w:rsidRDefault="0043041B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11B7BC92" w14:textId="77777777" w:rsidR="00831B2C" w:rsidRDefault="0043041B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50C9F2B9" w14:textId="77777777" w:rsidR="00831B2C" w:rsidRDefault="0043041B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6E717A32" w14:textId="77777777" w:rsidR="00831B2C" w:rsidRDefault="0043041B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1269CBF3" w14:textId="77777777" w:rsidR="00831B2C" w:rsidRDefault="0043041B">
      <w:r>
        <w:t>End of the probe (no field after this).</w:t>
      </w:r>
    </w:p>
    <w:sectPr w:rsidR="00831B2C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2C"/>
    <w:rsid w:val="0043041B"/>
    <w:rsid w:val="006D28AC"/>
    <w:rsid w:val="007E79C0"/>
    <w:rsid w:val="0083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18B8"/>
  <w15:docId w15:val="{48DA24C1-7DAF-4E80-9C85-A20E5F37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2026-10-28T22:08:00Z</dcterms:created>
  <dcterms:modified xsi:type="dcterms:W3CDTF">2026-10-28T22:08:00Z</dcterms:modified>
</cp:coreProperties>
</file>