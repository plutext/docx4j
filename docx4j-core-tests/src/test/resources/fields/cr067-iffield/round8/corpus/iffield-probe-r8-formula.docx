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7.3.5-SNAPSHOT (Apache licensed) using REFERENCE JAXB in Arch Linux Java 21.0.12 on Linux -->
    <w:p>
      <w:r>
        <w:t xml:space="preserve">IF-field probe, round 8 (CR-067), candidate formula. Title property: Probe. Bookmark Edited: </w:t>
      </w:r>
      <w:bookmarkStart w:name="Edited" w:id="1"/>
      <w:r>
        <w:t>NEW</w:t>
      </w:r>
      <w:bookmarkEnd w:id="1"/>
    </w:p>
    <w:p>
      <w:r>
        <w:t xml:space="preserve">Y01_FORMULA = </w:t>
      </w:r>
      <w:r>
        <w:fldChar w:fldCharType="begin"/>
      </w:r>
      <w:r>
        <w:instrText xml:space="preserve"> = 1 + 1 </w:instrText>
      </w:r>
      <w:r>
        <w:fldChar w:fldCharType="separate"/>
      </w:r>
      <w:r>
        <w:t>3</w:t>
      </w:r>
      <w:r>
        <w:fldChar w:fldCharType="end"/>
      </w:r>
    </w:p>
    <w:p>
      <w:r>
        <w:t xml:space="preserve">Y02_STORED = </w:t>
      </w:r>
      <w:r>
        <w:fldChar w:fldCharType="begin"/>
      </w:r>
      <w:r>
        <w:instrText xml:space="preserve"> IF 2 = 2 "A2" "B2" </w:instrText>
      </w:r>
      <w:r>
        <w:fldChar w:fldCharType="separate"/>
      </w:r>
      <w:r>
        <w:t>B2</w:t>
      </w:r>
      <w:r>
        <w:fldChar w:fldCharType="end"/>
      </w:r>
    </w:p>
    <w:p>
      <w:r>
        <w:t xml:space="preserve">Y03_STORED = </w:t>
      </w:r>
      <w:r>
        <w:fldChar w:fldCharType="begin"/>
      </w:r>
      <w:r>
        <w:instrText xml:space="preserve"> IF 3 = 3 "A3" "B3" </w:instrText>
      </w:r>
      <w:r>
        <w:fldChar w:fldCharType="separate"/>
      </w:r>
      <w:r>
        <w:t>B3</w:t>
      </w:r>
      <w:r>
        <w:fldChar w:fldCharType="end"/>
      </w:r>
    </w:p>
    <w:p>
      <w:r>
        <w:t xml:space="preserve">Y04_STORED = </w:t>
      </w:r>
      <w:r>
        <w:fldChar w:fldCharType="begin"/>
      </w:r>
      <w:r>
        <w:instrText xml:space="preserve"> IF 4 = 4 "A4" "B4" </w:instrText>
      </w:r>
      <w:r>
        <w:fldChar w:fldCharType="separate"/>
      </w:r>
      <w:r>
        <w:t>B4</w:t>
      </w:r>
      <w:r>
        <w:fldChar w:fldCharType="end"/>
      </w:r>
    </w:p>
    <w:p>
      <w:r>
        <w:t xml:space="preserve">Y05_LAST = </w:t>
      </w:r>
      <w:r>
        <w:fldChar w:fldCharType="begin"/>
      </w:r>
      <w:r>
        <w:instrText xml:space="preserve"> IF 5 = 5 "A5" "B5" </w:instrText>
      </w:r>
      <w:r>
        <w:fldChar w:fldCharType="separate"/>
      </w:r>
      <w:r>
        <w:t>B5</w:t>
      </w:r>
      <w:r>
        <w:fldChar w:fldCharType="end"/>
      </w:r>
    </w:p>
    <w:p>
      <w:r>
        <w:t>End of the probe (no field after this).</w:t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</Relationships>

</file>

<file path=word/theme/theme1.xml><?xml version="1.0" encoding="utf-8"?>
<a:theme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 xmlns:vt="http://schemas.openxmlformats.org/officeDocument/2006/docPropsVTypes">
  <properties:Application>docx4j</properties:Application>
  <properties:AppVersion>11.4</properties:AppVersion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:creator>docx4j 17.3.5-SNAPSHOT</dc:creator>
  <cp:lastModifiedBy>docx4j 17.3.5-SNAPSHOT</cp:lastModifiedBy>
  <dc:title>Probe</dc:title>
</cp:coreProperties>
</file>