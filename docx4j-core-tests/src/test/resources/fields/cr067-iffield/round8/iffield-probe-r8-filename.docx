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3.5-SNAPSHOT (Apache licensed) using REFERENCE JAXB in Arch Linux Java 21.0.12 on Linux -->
    <w:p>
      <w:r>
        <w:t xml:space="preserve">IF-field probe, round 8 (CR-067), candidate filename. Title property: Probe. Bookmark Edited: </w:t>
      </w:r>
      <w:bookmarkStart w:name="Edited" w:id="1"/>
      <w:r>
        <w:t>NEW</w:t>
      </w:r>
      <w:bookmarkEnd w:id="1"/>
    </w:p>
    <w:p>
      <w:r>
        <w:t xml:space="preserve">Y01_FILENAME = </w:t>
      </w:r>
      <w:r>
        <w:fldChar w:fldCharType="begin"/>
      </w:r>
      <w:r>
        <w:instrText xml:space="preserve"> FILENAME </w:instrText>
      </w:r>
      <w:r>
        <w:fldChar w:fldCharType="separate"/>
      </w:r>
      <w:r>
        <w:t>stale.docx</w:t>
      </w:r>
      <w:r>
        <w:fldChar w:fldCharType="end"/>
      </w:r>
    </w:p>
    <w:p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>
      <w:r>
        <w:t>End of the probe (no field after this).</w:t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theme/theme1.xml" Type="http://schemas.openxmlformats.org/officeDocument/2006/relationships/theme" Id="rId3"/>
</Relationships>

</file>

<file path=word/theme/theme1.xml><?xml version="1.0" encoding="utf-8"?>
<a:theme xmlns:w="http://schemas.openxmlformats.org/wordprocessingml/2006/main" xmlns:w14="http://schemas.microsoft.com/office/word/2010/wordml" xmlns:w16du="http://schemas.microsoft.com/office/word/2023/wordml/word16du" xmlns:w16sdtdh="http://schemas.microsoft.com/office/word/2020/wordml/sdtdatahash" xmlns:w15="http://schemas.microsoft.com/office/word/2012/wordml" xmlns:w16sdtfl="http://schemas.microsoft.com/office/word/2024/wordml/sdtformatlock" xmlns:r="http://schemas.openxmlformats.org/officeDocument/2006/relationships" xmlns:w16se="http://schemas.microsoft.com/office/word/2015/wordml/symex" xmlns:m="http://schemas.openxmlformats.org/officeDocument/2006/math" xmlns:a="http://schemas.openxmlformats.org/drawingml/2006/main" xmlns:wp="http://schemas.openxmlformats.org/drawingml/2006/wordprocessingDrawing" xmlns:wp14="http://schemas.microsoft.com/office/word/2010/wordprocessingDrawing" xmlns:mc="http://schemas.openxmlformats.org/markup-compatibility/2006" xmlns:a14="http://schemas.microsoft.com/office/drawing/2010/main" xmlns:w16cid="http://schemas.microsoft.com/office/word/2016/wordml/cid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43="http://www.w3.org/1998/Math/MathML" xmlns:ns44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6r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="http://schemas.microsoft.com/office/word/2018/wordml" xmlns:w16cex="http://schemas.microsoft.com/office/word/2018/wordml/cex" xmlns:cei="http://schemas.microsoft.com/office/word/2026/wordml/cei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Application>docx4j</properties:Application>
  <properties:AppVersion>11.4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>docx4j 17.3.5-SNAPSHOT</dc:creator>
  <cp:lastModifiedBy>docx4j 17.3.5-SNAPSHOT</cp:lastModifiedBy>
  <dc:title>Probe</dc:title>
</cp:coreProperties>
</file>