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8C83" w14:textId="77777777" w:rsidR="00A23C22" w:rsidRDefault="00D0339D">
      <w:r>
        <w:t xml:space="preserve">IF-field probe, round 8 (CR-067), candidate autonum. Title property: Probe. Bookmark Edited: </w:t>
      </w:r>
      <w:bookmarkStart w:id="0" w:name="Edited"/>
      <w:r>
        <w:t>NEW</w:t>
      </w:r>
      <w:bookmarkEnd w:id="0"/>
    </w:p>
    <w:p w14:paraId="7A9B57CD" w14:textId="77777777" w:rsidR="00A23C22" w:rsidRDefault="00D0339D">
      <w:r>
        <w:t xml:space="preserve">Y01_AUTONUM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348447FD" w14:textId="77777777" w:rsidR="00A23C22" w:rsidRDefault="00D0339D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51CA79C5" w14:textId="77777777" w:rsidR="00A23C22" w:rsidRDefault="00D0339D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FAE51A2" w14:textId="77777777" w:rsidR="00A23C22" w:rsidRDefault="00D0339D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D7E903D" w14:textId="77777777" w:rsidR="00A23C22" w:rsidRDefault="00D0339D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3B704C93" w14:textId="77777777" w:rsidR="00A23C22" w:rsidRDefault="00D0339D">
      <w:r>
        <w:t>End of the probe (no field after this).</w:t>
      </w:r>
    </w:p>
    <w:sectPr w:rsidR="00A23C22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FEE1" w14:textId="77777777" w:rsidR="00D0339D" w:rsidRDefault="00D0339D" w:rsidP="005621CA">
      <w:pPr>
        <w:spacing w:after="0" w:line="240" w:lineRule="auto"/>
      </w:pPr>
      <w:r>
        <w:separator/>
      </w:r>
    </w:p>
  </w:endnote>
  <w:endnote w:type="continuationSeparator" w:id="0">
    <w:p w14:paraId="271C97DA" w14:textId="77777777" w:rsidR="00D0339D" w:rsidRDefault="00D0339D" w:rsidP="0056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8D5A" w14:textId="77777777" w:rsidR="00D0339D" w:rsidRDefault="00D0339D" w:rsidP="005621CA">
      <w:pPr>
        <w:spacing w:after="0" w:line="240" w:lineRule="auto"/>
      </w:pPr>
      <w:r>
        <w:separator/>
      </w:r>
    </w:p>
  </w:footnote>
  <w:footnote w:type="continuationSeparator" w:id="0">
    <w:p w14:paraId="55A4824C" w14:textId="77777777" w:rsidR="00D0339D" w:rsidRDefault="00D0339D" w:rsidP="005621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C22"/>
    <w:rsid w:val="005621CA"/>
    <w:rsid w:val="00A23C22"/>
    <w:rsid w:val="00D0339D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3A421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62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4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