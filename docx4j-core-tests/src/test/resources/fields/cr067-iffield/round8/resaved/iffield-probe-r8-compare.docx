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9109" w14:textId="77777777" w:rsidR="000E1D75" w:rsidRDefault="006A3A9B">
      <w:r>
        <w:t xml:space="preserve">IF-field probe, round 8 (CR-067), candidate compare. Title property: Probe. Bookmark Edited: </w:t>
      </w:r>
      <w:bookmarkStart w:id="0" w:name="Edited"/>
      <w:r>
        <w:t>NEW</w:t>
      </w:r>
      <w:bookmarkEnd w:id="0"/>
    </w:p>
    <w:p w14:paraId="18EDD300" w14:textId="77777777" w:rsidR="000E1D75" w:rsidRDefault="006A3A9B">
      <w:r>
        <w:t xml:space="preserve">Y01_COMPARE = </w:t>
      </w:r>
      <w:r>
        <w:fldChar w:fldCharType="begin"/>
      </w:r>
      <w:r>
        <w:instrText xml:space="preserve"> COMPARE 1 = 1 </w:instrText>
      </w:r>
      <w:r>
        <w:fldChar w:fldCharType="separate"/>
      </w:r>
      <w:r>
        <w:t>0</w:t>
      </w:r>
      <w:r>
        <w:fldChar w:fldCharType="end"/>
      </w:r>
    </w:p>
    <w:p w14:paraId="76C4684C" w14:textId="77777777" w:rsidR="000E1D75" w:rsidRDefault="006A3A9B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67E22421" w14:textId="77777777" w:rsidR="000E1D75" w:rsidRDefault="006A3A9B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6990F99A" w14:textId="77777777" w:rsidR="000E1D75" w:rsidRDefault="006A3A9B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79C46D32" w14:textId="77777777" w:rsidR="000E1D75" w:rsidRDefault="006A3A9B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7F9E18B6" w14:textId="77777777" w:rsidR="000E1D75" w:rsidRDefault="006A3A9B">
      <w:r>
        <w:t>End of the probe (no field after this).</w:t>
      </w:r>
    </w:p>
    <w:sectPr w:rsidR="000E1D75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008C8" w14:textId="77777777" w:rsidR="006A3A9B" w:rsidRDefault="006A3A9B" w:rsidP="00EE6E4B">
      <w:pPr>
        <w:spacing w:after="0" w:line="240" w:lineRule="auto"/>
      </w:pPr>
      <w:r>
        <w:separator/>
      </w:r>
    </w:p>
  </w:endnote>
  <w:endnote w:type="continuationSeparator" w:id="0">
    <w:p w14:paraId="64B985AC" w14:textId="77777777" w:rsidR="006A3A9B" w:rsidRDefault="006A3A9B" w:rsidP="00EE6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6AA25" w14:textId="77777777" w:rsidR="006A3A9B" w:rsidRDefault="006A3A9B" w:rsidP="00EE6E4B">
      <w:pPr>
        <w:spacing w:after="0" w:line="240" w:lineRule="auto"/>
      </w:pPr>
      <w:r>
        <w:separator/>
      </w:r>
    </w:p>
  </w:footnote>
  <w:footnote w:type="continuationSeparator" w:id="0">
    <w:p w14:paraId="360792DF" w14:textId="77777777" w:rsidR="006A3A9B" w:rsidRDefault="006A3A9B" w:rsidP="00EE6E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D75"/>
    <w:rsid w:val="000E1D75"/>
    <w:rsid w:val="006A3A9B"/>
    <w:rsid w:val="00EE6E4B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D12EC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E6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4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