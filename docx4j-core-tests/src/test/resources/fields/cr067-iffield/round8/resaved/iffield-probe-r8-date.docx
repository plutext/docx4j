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5093" w14:textId="77777777" w:rsidR="00BA4D94" w:rsidRDefault="0074029D">
      <w:r>
        <w:t xml:space="preserve">IF-field probe, round 8 (CR-067), candidate date. Title property: Probe. Bookmark Edited: </w:t>
      </w:r>
      <w:bookmarkStart w:id="0" w:name="Edited"/>
      <w:r>
        <w:t>NEW</w:t>
      </w:r>
      <w:bookmarkEnd w:id="0"/>
    </w:p>
    <w:p w14:paraId="3549077F" w14:textId="77777777" w:rsidR="00BA4D94" w:rsidRDefault="0074029D">
      <w:r>
        <w:t xml:space="preserve">Y01_DATE = </w:t>
      </w:r>
      <w:r>
        <w:fldChar w:fldCharType="begin"/>
      </w:r>
      <w:r>
        <w:instrText xml:space="preserve"> DATE \@ "yyyy" </w:instrText>
      </w:r>
      <w:r>
        <w:fldChar w:fldCharType="separate"/>
      </w:r>
      <w:r w:rsidR="006C3A7E">
        <w:rPr>
          <w:noProof/>
        </w:rPr>
        <w:t>2026</w:t>
      </w:r>
      <w:r>
        <w:fldChar w:fldCharType="end"/>
      </w:r>
    </w:p>
    <w:p w14:paraId="4DB162C9" w14:textId="77777777" w:rsidR="00BA4D94" w:rsidRDefault="0074029D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 w:rsidR="006C3A7E">
        <w:rPr>
          <w:noProof/>
        </w:rPr>
        <w:t>A2</w:t>
      </w:r>
      <w:r>
        <w:fldChar w:fldCharType="end"/>
      </w:r>
    </w:p>
    <w:p w14:paraId="29279615" w14:textId="77777777" w:rsidR="00BA4D94" w:rsidRDefault="0074029D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 w:rsidR="006C3A7E">
        <w:rPr>
          <w:noProof/>
        </w:rPr>
        <w:t>A3</w:t>
      </w:r>
      <w:r>
        <w:fldChar w:fldCharType="end"/>
      </w:r>
    </w:p>
    <w:p w14:paraId="6EB56E08" w14:textId="77777777" w:rsidR="00BA4D94" w:rsidRDefault="0074029D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 w:rsidR="006C3A7E">
        <w:rPr>
          <w:noProof/>
        </w:rPr>
        <w:t>A4</w:t>
      </w:r>
      <w:r>
        <w:fldChar w:fldCharType="end"/>
      </w:r>
    </w:p>
    <w:p w14:paraId="414B10E8" w14:textId="77777777" w:rsidR="00BA4D94" w:rsidRDefault="0074029D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7D4729D" w14:textId="77777777" w:rsidR="00BA4D94" w:rsidRDefault="0074029D">
      <w:r>
        <w:t>End of the probe (no field after this).</w:t>
      </w:r>
    </w:p>
    <w:sectPr w:rsidR="00BA4D9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9915" w14:textId="77777777" w:rsidR="0074029D" w:rsidRDefault="0074029D" w:rsidP="006C3A7E">
      <w:pPr>
        <w:spacing w:after="0" w:line="240" w:lineRule="auto"/>
      </w:pPr>
      <w:r>
        <w:separator/>
      </w:r>
    </w:p>
  </w:endnote>
  <w:endnote w:type="continuationSeparator" w:id="0">
    <w:p w14:paraId="41B97FE2" w14:textId="77777777" w:rsidR="0074029D" w:rsidRDefault="0074029D" w:rsidP="006C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FE3D" w14:textId="77777777" w:rsidR="0074029D" w:rsidRDefault="0074029D" w:rsidP="006C3A7E">
      <w:pPr>
        <w:spacing w:after="0" w:line="240" w:lineRule="auto"/>
      </w:pPr>
      <w:r>
        <w:separator/>
      </w:r>
    </w:p>
  </w:footnote>
  <w:footnote w:type="continuationSeparator" w:id="0">
    <w:p w14:paraId="7232EB87" w14:textId="77777777" w:rsidR="0074029D" w:rsidRDefault="0074029D" w:rsidP="006C3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D94"/>
    <w:rsid w:val="006C3A7E"/>
    <w:rsid w:val="0074029D"/>
    <w:rsid w:val="00BA4D94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5AD6D6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6C3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4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