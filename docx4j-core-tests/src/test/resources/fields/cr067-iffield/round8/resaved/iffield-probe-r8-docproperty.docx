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CFAC" w14:textId="77777777" w:rsidR="00DB2C23" w:rsidRDefault="005C0382">
      <w:r>
        <w:t xml:space="preserve">IF-field probe, round 8 (CR-067), candidate docproperty. Title property: Probe. Bookmark Edited: </w:t>
      </w:r>
      <w:bookmarkStart w:id="0" w:name="Edited"/>
      <w:r>
        <w:t>NEW</w:t>
      </w:r>
      <w:bookmarkEnd w:id="0"/>
    </w:p>
    <w:p w14:paraId="0EBDE349" w14:textId="77777777" w:rsidR="00DB2C23" w:rsidRDefault="005C0382">
      <w:r>
        <w:t xml:space="preserve">Y01_DOCPROPERTY = </w:t>
      </w:r>
      <w:r>
        <w:fldChar w:fldCharType="begin"/>
      </w:r>
      <w:r>
        <w:instrText xml:space="preserve"> DOCPROPERTY Title </w:instrText>
      </w:r>
      <w:r>
        <w:fldChar w:fldCharType="separate"/>
      </w:r>
      <w:r>
        <w:t>Nope</w:t>
      </w:r>
      <w:r>
        <w:fldChar w:fldCharType="end"/>
      </w:r>
    </w:p>
    <w:p w14:paraId="25C52D48" w14:textId="77777777" w:rsidR="00DB2C23" w:rsidRDefault="005C0382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1866DAC1" w14:textId="77777777" w:rsidR="00DB2C23" w:rsidRDefault="005C0382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3CE2EF69" w14:textId="77777777" w:rsidR="00DB2C23" w:rsidRDefault="005C0382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69076C0E" w14:textId="77777777" w:rsidR="00DB2C23" w:rsidRDefault="005C0382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5CC937EA" w14:textId="77777777" w:rsidR="00DB2C23" w:rsidRDefault="005C0382">
      <w:r>
        <w:t>End of the probe (no field after this).</w:t>
      </w:r>
    </w:p>
    <w:sectPr w:rsidR="00DB2C23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BC7C0" w14:textId="77777777" w:rsidR="005C0382" w:rsidRDefault="005C0382" w:rsidP="00144AA1">
      <w:pPr>
        <w:spacing w:after="0" w:line="240" w:lineRule="auto"/>
      </w:pPr>
      <w:r>
        <w:separator/>
      </w:r>
    </w:p>
  </w:endnote>
  <w:endnote w:type="continuationSeparator" w:id="0">
    <w:p w14:paraId="65495EE0" w14:textId="77777777" w:rsidR="005C0382" w:rsidRDefault="005C0382" w:rsidP="00144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511F7" w14:textId="77777777" w:rsidR="005C0382" w:rsidRDefault="005C0382" w:rsidP="00144AA1">
      <w:pPr>
        <w:spacing w:after="0" w:line="240" w:lineRule="auto"/>
      </w:pPr>
      <w:r>
        <w:separator/>
      </w:r>
    </w:p>
  </w:footnote>
  <w:footnote w:type="continuationSeparator" w:id="0">
    <w:p w14:paraId="391CD00E" w14:textId="77777777" w:rsidR="005C0382" w:rsidRDefault="005C0382" w:rsidP="00144A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C23"/>
    <w:rsid w:val="00144AA1"/>
    <w:rsid w:val="005C0382"/>
    <w:rsid w:val="00DB2C23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194218"/>
  <w15:docId w15:val="{B41EDED6-01CD-4052-8659-FCCB634D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44A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A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290</Characters>
  <Application>Microsoft Office Word</Application>
  <DocSecurity>4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2026-10-28T21:46:00Z</dcterms:created>
  <dcterms:modified xsi:type="dcterms:W3CDTF">2026-10-28T21:46:00Z</dcterms:modified>
</cp:coreProperties>
</file>