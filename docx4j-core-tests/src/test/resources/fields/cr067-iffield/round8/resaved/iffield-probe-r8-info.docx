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FF3F" w14:textId="77777777" w:rsidR="001F5E0F" w:rsidRDefault="00895F66">
      <w:r>
        <w:t xml:space="preserve">IF-field probe, round 8 (CR-067), candidate info. Title property: Probe. Bookmark Edited: </w:t>
      </w:r>
      <w:bookmarkStart w:id="0" w:name="Edited"/>
      <w:r>
        <w:t>NEW</w:t>
      </w:r>
      <w:bookmarkEnd w:id="0"/>
    </w:p>
    <w:p w14:paraId="37FEEFD3" w14:textId="77777777" w:rsidR="001F5E0F" w:rsidRDefault="00895F66">
      <w:r>
        <w:t xml:space="preserve">Y01_INFO = </w:t>
      </w:r>
      <w:r>
        <w:fldChar w:fldCharType="begin"/>
      </w:r>
      <w:r>
        <w:instrText xml:space="preserve"> INFO Title </w:instrText>
      </w:r>
      <w:r>
        <w:fldChar w:fldCharType="separate"/>
      </w:r>
      <w:r>
        <w:t>Nope</w:t>
      </w:r>
      <w:r>
        <w:fldChar w:fldCharType="end"/>
      </w:r>
    </w:p>
    <w:p w14:paraId="4A43469F" w14:textId="77777777" w:rsidR="001F5E0F" w:rsidRDefault="00895F66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11F91ADB" w14:textId="77777777" w:rsidR="001F5E0F" w:rsidRDefault="00895F66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1C87F5EA" w14:textId="77777777" w:rsidR="001F5E0F" w:rsidRDefault="00895F66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26F1C7E2" w14:textId="77777777" w:rsidR="001F5E0F" w:rsidRDefault="00895F66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248DF395" w14:textId="77777777" w:rsidR="001F5E0F" w:rsidRDefault="00895F66">
      <w:r>
        <w:t>End of the probe (no field after this).</w:t>
      </w:r>
    </w:p>
    <w:sectPr w:rsidR="001F5E0F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18A6" w14:textId="77777777" w:rsidR="00895F66" w:rsidRDefault="00895F66" w:rsidP="00CB6DF3">
      <w:pPr>
        <w:spacing w:after="0" w:line="240" w:lineRule="auto"/>
      </w:pPr>
      <w:r>
        <w:separator/>
      </w:r>
    </w:p>
  </w:endnote>
  <w:endnote w:type="continuationSeparator" w:id="0">
    <w:p w14:paraId="70E2E30C" w14:textId="77777777" w:rsidR="00895F66" w:rsidRDefault="00895F66" w:rsidP="00CB6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2D719" w14:textId="77777777" w:rsidR="00895F66" w:rsidRDefault="00895F66" w:rsidP="00CB6DF3">
      <w:pPr>
        <w:spacing w:after="0" w:line="240" w:lineRule="auto"/>
      </w:pPr>
      <w:r>
        <w:separator/>
      </w:r>
    </w:p>
  </w:footnote>
  <w:footnote w:type="continuationSeparator" w:id="0">
    <w:p w14:paraId="1054E36A" w14:textId="77777777" w:rsidR="00895F66" w:rsidRDefault="00895F66" w:rsidP="00CB6D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E0F"/>
    <w:rsid w:val="001F5E0F"/>
    <w:rsid w:val="00895F66"/>
    <w:rsid w:val="00CB6DF3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3FB5E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B6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4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