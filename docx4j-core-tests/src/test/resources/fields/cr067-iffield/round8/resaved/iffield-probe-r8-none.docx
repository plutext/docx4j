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8872" w14:textId="77777777" w:rsidR="0060695A" w:rsidRDefault="00B500CF">
      <w:r>
        <w:t xml:space="preserve">IF-field probe, round 8 (CR-067), candidate none. Title property: Probe. Bookmark Edited: </w:t>
      </w:r>
      <w:bookmarkStart w:id="0" w:name="Edited"/>
      <w:r>
        <w:t>NEW</w:t>
      </w:r>
      <w:bookmarkEnd w:id="0"/>
    </w:p>
    <w:p w14:paraId="17D2687D" w14:textId="77777777" w:rsidR="0060695A" w:rsidRDefault="00B500CF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7DFF4C9D" w14:textId="77777777" w:rsidR="0060695A" w:rsidRDefault="00B500CF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462B0EA2" w14:textId="77777777" w:rsidR="0060695A" w:rsidRDefault="00B500CF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7CDD3065" w14:textId="77777777" w:rsidR="0060695A" w:rsidRDefault="00B500CF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4C9680D6" w14:textId="77777777" w:rsidR="0060695A" w:rsidRDefault="00B500CF">
      <w:r>
        <w:t>End of the probe (no field after this).</w:t>
      </w:r>
    </w:p>
    <w:sectPr w:rsidR="0060695A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139B6" w14:textId="77777777" w:rsidR="00B500CF" w:rsidRDefault="00B500CF" w:rsidP="008A41DE">
      <w:pPr>
        <w:spacing w:after="0" w:line="240" w:lineRule="auto"/>
      </w:pPr>
      <w:r>
        <w:separator/>
      </w:r>
    </w:p>
  </w:endnote>
  <w:endnote w:type="continuationSeparator" w:id="0">
    <w:p w14:paraId="1BA640FC" w14:textId="77777777" w:rsidR="00B500CF" w:rsidRDefault="00B500CF" w:rsidP="008A4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45EFD" w14:textId="77777777" w:rsidR="00B500CF" w:rsidRDefault="00B500CF" w:rsidP="008A41DE">
      <w:pPr>
        <w:spacing w:after="0" w:line="240" w:lineRule="auto"/>
      </w:pPr>
      <w:r>
        <w:separator/>
      </w:r>
    </w:p>
  </w:footnote>
  <w:footnote w:type="continuationSeparator" w:id="0">
    <w:p w14:paraId="4667DE39" w14:textId="77777777" w:rsidR="00B500CF" w:rsidRDefault="00B500CF" w:rsidP="008A41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5A"/>
    <w:rsid w:val="0060695A"/>
    <w:rsid w:val="008A41DE"/>
    <w:rsid w:val="00B500CF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690D2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A41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4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