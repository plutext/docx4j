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4DB9" w14:textId="77777777" w:rsidR="008021D1" w:rsidRDefault="00A24E44">
      <w:r>
        <w:t xml:space="preserve">IF-field probe, round 8 (CR-067), candidate numwords. Title property: Probe. Bookmark Edited: </w:t>
      </w:r>
      <w:bookmarkStart w:id="0" w:name="Edited"/>
      <w:r>
        <w:t>NEW</w:t>
      </w:r>
      <w:bookmarkEnd w:id="0"/>
    </w:p>
    <w:p w14:paraId="0EB48E13" w14:textId="77777777" w:rsidR="008021D1" w:rsidRDefault="00A24E44">
      <w:r>
        <w:t xml:space="preserve">Y01_NUMWORDS = </w:t>
      </w:r>
      <w:r>
        <w:fldChar w:fldCharType="begin"/>
      </w:r>
      <w:r>
        <w:instrText xml:space="preserve"> NUMWORDS </w:instrText>
      </w:r>
      <w:r>
        <w:fldChar w:fldCharType="separate"/>
      </w:r>
      <w:r>
        <w:t>9</w:t>
      </w:r>
      <w:r>
        <w:fldChar w:fldCharType="end"/>
      </w:r>
    </w:p>
    <w:p w14:paraId="3FBB168A" w14:textId="77777777" w:rsidR="008021D1" w:rsidRDefault="00A24E44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75C8959" w14:textId="77777777" w:rsidR="008021D1" w:rsidRDefault="00A24E44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40DCD50" w14:textId="77777777" w:rsidR="008021D1" w:rsidRDefault="00A24E44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08A2F76" w14:textId="77777777" w:rsidR="008021D1" w:rsidRDefault="00A24E44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04B7A96" w14:textId="77777777" w:rsidR="008021D1" w:rsidRDefault="00A24E44">
      <w:r>
        <w:t>End of the probe (no field after this).</w:t>
      </w:r>
    </w:p>
    <w:sectPr w:rsidR="008021D1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07C8" w14:textId="77777777" w:rsidR="00A24E44" w:rsidRDefault="00A24E44" w:rsidP="00C76E1E">
      <w:pPr>
        <w:spacing w:after="0" w:line="240" w:lineRule="auto"/>
      </w:pPr>
      <w:r>
        <w:separator/>
      </w:r>
    </w:p>
  </w:endnote>
  <w:endnote w:type="continuationSeparator" w:id="0">
    <w:p w14:paraId="5A16932D" w14:textId="77777777" w:rsidR="00A24E44" w:rsidRDefault="00A24E44" w:rsidP="00C7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588C" w14:textId="77777777" w:rsidR="00A24E44" w:rsidRDefault="00A24E44" w:rsidP="00C76E1E">
      <w:pPr>
        <w:spacing w:after="0" w:line="240" w:lineRule="auto"/>
      </w:pPr>
      <w:r>
        <w:separator/>
      </w:r>
    </w:p>
  </w:footnote>
  <w:footnote w:type="continuationSeparator" w:id="0">
    <w:p w14:paraId="504FF382" w14:textId="77777777" w:rsidR="00A24E44" w:rsidRDefault="00A24E44" w:rsidP="00C76E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D1"/>
    <w:rsid w:val="008021D1"/>
    <w:rsid w:val="00A24E44"/>
    <w:rsid w:val="00C76E1E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2B39B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76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4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