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D27C" w14:textId="77777777" w:rsidR="004552D9" w:rsidRDefault="00F70224">
      <w:r>
        <w:t xml:space="preserve">IF-field probe, round 8 (CR-067), candidate page. Title property: Probe. Bookmark Edited: </w:t>
      </w:r>
      <w:bookmarkStart w:id="0" w:name="Edited"/>
      <w:r>
        <w:t>NEW</w:t>
      </w:r>
      <w:bookmarkEnd w:id="0"/>
    </w:p>
    <w:p w14:paraId="7E67E3BE" w14:textId="77777777" w:rsidR="004552D9" w:rsidRDefault="00F70224">
      <w:r>
        <w:t xml:space="preserve">Y01_PAGE = </w:t>
      </w:r>
      <w:r>
        <w:fldChar w:fldCharType="begin"/>
      </w:r>
      <w:r>
        <w:instrText xml:space="preserve"> PAGE </w:instrText>
      </w:r>
      <w:r>
        <w:fldChar w:fldCharType="separate"/>
      </w:r>
      <w:r>
        <w:t>9</w:t>
      </w:r>
      <w:r>
        <w:fldChar w:fldCharType="end"/>
      </w:r>
    </w:p>
    <w:p w14:paraId="7298E43C" w14:textId="77777777" w:rsidR="004552D9" w:rsidRDefault="00F70224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6E78C782" w14:textId="77777777" w:rsidR="004552D9" w:rsidRDefault="00F70224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2A8AADDB" w14:textId="77777777" w:rsidR="004552D9" w:rsidRDefault="00F70224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53C6621" w14:textId="77777777" w:rsidR="004552D9" w:rsidRDefault="00F70224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1926C2FA" w14:textId="77777777" w:rsidR="004552D9" w:rsidRDefault="00F70224">
      <w:r>
        <w:t>End of the probe (no field after this).</w:t>
      </w:r>
    </w:p>
    <w:sectPr w:rsidR="004552D9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AA71" w14:textId="77777777" w:rsidR="00F70224" w:rsidRDefault="00F70224" w:rsidP="00312E4B">
      <w:pPr>
        <w:spacing w:after="0" w:line="240" w:lineRule="auto"/>
      </w:pPr>
      <w:r>
        <w:separator/>
      </w:r>
    </w:p>
  </w:endnote>
  <w:endnote w:type="continuationSeparator" w:id="0">
    <w:p w14:paraId="5C1A4B28" w14:textId="77777777" w:rsidR="00F70224" w:rsidRDefault="00F70224" w:rsidP="0031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8412" w14:textId="77777777" w:rsidR="00F70224" w:rsidRDefault="00F70224" w:rsidP="00312E4B">
      <w:pPr>
        <w:spacing w:after="0" w:line="240" w:lineRule="auto"/>
      </w:pPr>
      <w:r>
        <w:separator/>
      </w:r>
    </w:p>
  </w:footnote>
  <w:footnote w:type="continuationSeparator" w:id="0">
    <w:p w14:paraId="14DBAC7C" w14:textId="77777777" w:rsidR="00F70224" w:rsidRDefault="00F70224" w:rsidP="00312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D9"/>
    <w:rsid w:val="00312E4B"/>
    <w:rsid w:val="004552D9"/>
    <w:rsid w:val="00F70224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D5C2D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1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4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