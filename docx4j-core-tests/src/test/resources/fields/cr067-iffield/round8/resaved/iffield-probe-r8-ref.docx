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20C4" w14:textId="77777777" w:rsidR="00E05A65" w:rsidRDefault="00637711">
      <w:r>
        <w:t xml:space="preserve">IF-field probe, round 8 (CR-067), candidate ref. Title property: Probe. Bookmark Edited: </w:t>
      </w:r>
      <w:bookmarkStart w:id="0" w:name="Edited"/>
      <w:r>
        <w:t>NEW</w:t>
      </w:r>
      <w:bookmarkEnd w:id="0"/>
    </w:p>
    <w:p w14:paraId="32D4BE85" w14:textId="77777777" w:rsidR="00E05A65" w:rsidRDefault="00637711">
      <w:r>
        <w:t xml:space="preserve">Y01_REF = </w:t>
      </w:r>
      <w:r>
        <w:fldChar w:fldCharType="begin"/>
      </w:r>
      <w:r>
        <w:instrText xml:space="preserve"> REF Edited </w:instrText>
      </w:r>
      <w:r>
        <w:fldChar w:fldCharType="separate"/>
      </w:r>
      <w:r>
        <w:t>OLD</w:t>
      </w:r>
      <w:r>
        <w:fldChar w:fldCharType="end"/>
      </w:r>
    </w:p>
    <w:p w14:paraId="269DBA73" w14:textId="77777777" w:rsidR="00E05A65" w:rsidRDefault="00637711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C06A838" w14:textId="77777777" w:rsidR="00E05A65" w:rsidRDefault="00637711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76702908" w14:textId="77777777" w:rsidR="00E05A65" w:rsidRDefault="00637711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47E31D0E" w14:textId="77777777" w:rsidR="00E05A65" w:rsidRDefault="00637711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EDE7361" w14:textId="77777777" w:rsidR="00E05A65" w:rsidRDefault="00637711">
      <w:r>
        <w:t>End of the probe (no field after this).</w:t>
      </w:r>
    </w:p>
    <w:sectPr w:rsidR="00E05A65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7DE8" w14:textId="77777777" w:rsidR="00637711" w:rsidRDefault="00637711" w:rsidP="00F37014">
      <w:pPr>
        <w:spacing w:after="0" w:line="240" w:lineRule="auto"/>
      </w:pPr>
      <w:r>
        <w:separator/>
      </w:r>
    </w:p>
  </w:endnote>
  <w:endnote w:type="continuationSeparator" w:id="0">
    <w:p w14:paraId="4D12A17D" w14:textId="77777777" w:rsidR="00637711" w:rsidRDefault="00637711" w:rsidP="00F3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0EC4A" w14:textId="77777777" w:rsidR="00637711" w:rsidRDefault="00637711" w:rsidP="00F37014">
      <w:pPr>
        <w:spacing w:after="0" w:line="240" w:lineRule="auto"/>
      </w:pPr>
      <w:r>
        <w:separator/>
      </w:r>
    </w:p>
  </w:footnote>
  <w:footnote w:type="continuationSeparator" w:id="0">
    <w:p w14:paraId="2F0F1EAD" w14:textId="77777777" w:rsidR="00637711" w:rsidRDefault="00637711" w:rsidP="00F370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A65"/>
    <w:rsid w:val="00637711"/>
    <w:rsid w:val="00E05A65"/>
    <w:rsid w:val="00F37014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B3EB8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37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4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