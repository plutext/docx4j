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6BAA" w14:textId="77777777" w:rsidR="004623D4" w:rsidRDefault="005A0BBA">
      <w:r>
        <w:t xml:space="preserve">IF-field probe, round 8 (CR-067), candidate savedate. Title property: Probe. Bookmark Edited: </w:t>
      </w:r>
      <w:bookmarkStart w:id="0" w:name="Edited"/>
      <w:r>
        <w:t>NEW</w:t>
      </w:r>
      <w:bookmarkEnd w:id="0"/>
    </w:p>
    <w:p w14:paraId="49552808" w14:textId="77777777" w:rsidR="004623D4" w:rsidRDefault="005A0BBA">
      <w:r>
        <w:t xml:space="preserve">Y01_SAVEDATE = </w:t>
      </w:r>
      <w:r>
        <w:fldChar w:fldCharType="begin"/>
      </w:r>
      <w:r>
        <w:instrText xml:space="preserve"> SAVEDATE \@ "yyyy" </w:instrText>
      </w:r>
      <w:r>
        <w:fldChar w:fldCharType="separate"/>
      </w:r>
      <w:r w:rsidR="00380062">
        <w:rPr>
          <w:noProof/>
        </w:rPr>
        <w:t>0000</w:t>
      </w:r>
      <w:r>
        <w:fldChar w:fldCharType="end"/>
      </w:r>
    </w:p>
    <w:p w14:paraId="62ED9B7D" w14:textId="77777777" w:rsidR="004623D4" w:rsidRDefault="005A0BBA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380062">
        <w:rPr>
          <w:noProof/>
        </w:rPr>
        <w:t>A2</w:t>
      </w:r>
      <w:r>
        <w:fldChar w:fldCharType="end"/>
      </w:r>
    </w:p>
    <w:p w14:paraId="5072E96B" w14:textId="77777777" w:rsidR="004623D4" w:rsidRDefault="005A0BBA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 w:rsidR="00380062">
        <w:rPr>
          <w:noProof/>
        </w:rPr>
        <w:t>A3</w:t>
      </w:r>
      <w:r>
        <w:fldChar w:fldCharType="end"/>
      </w:r>
    </w:p>
    <w:p w14:paraId="637193FF" w14:textId="77777777" w:rsidR="004623D4" w:rsidRDefault="005A0BBA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 w:rsidR="00380062">
        <w:rPr>
          <w:noProof/>
        </w:rPr>
        <w:t>A4</w:t>
      </w:r>
      <w:r>
        <w:fldChar w:fldCharType="end"/>
      </w:r>
    </w:p>
    <w:p w14:paraId="17478D95" w14:textId="77777777" w:rsidR="004623D4" w:rsidRDefault="005A0BBA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2F0F4ED8" w14:textId="77777777" w:rsidR="004623D4" w:rsidRDefault="005A0BBA">
      <w:r>
        <w:t>End of the probe (no field after this).</w:t>
      </w:r>
    </w:p>
    <w:sectPr w:rsidR="004623D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8A93" w14:textId="77777777" w:rsidR="005A0BBA" w:rsidRDefault="005A0BBA" w:rsidP="00380062">
      <w:pPr>
        <w:spacing w:after="0" w:line="240" w:lineRule="auto"/>
      </w:pPr>
      <w:r>
        <w:separator/>
      </w:r>
    </w:p>
  </w:endnote>
  <w:endnote w:type="continuationSeparator" w:id="0">
    <w:p w14:paraId="2E9F84FD" w14:textId="77777777" w:rsidR="005A0BBA" w:rsidRDefault="005A0BBA" w:rsidP="0038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00A2A" w14:textId="77777777" w:rsidR="005A0BBA" w:rsidRDefault="005A0BBA" w:rsidP="00380062">
      <w:pPr>
        <w:spacing w:after="0" w:line="240" w:lineRule="auto"/>
      </w:pPr>
      <w:r>
        <w:separator/>
      </w:r>
    </w:p>
  </w:footnote>
  <w:footnote w:type="continuationSeparator" w:id="0">
    <w:p w14:paraId="6224D560" w14:textId="77777777" w:rsidR="005A0BBA" w:rsidRDefault="005A0BBA" w:rsidP="00380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D4"/>
    <w:rsid w:val="00380062"/>
    <w:rsid w:val="004623D4"/>
    <w:rsid w:val="005A0BBA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56FE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80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4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