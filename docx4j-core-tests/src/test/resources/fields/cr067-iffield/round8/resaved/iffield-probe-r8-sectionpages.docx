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B14B" w14:textId="77777777" w:rsidR="00A31DDA" w:rsidRDefault="00A1022F">
      <w:r>
        <w:t xml:space="preserve">IF-field probe, round 8 (CR-067), candidate sectionpages. Title property: Probe. Bookmark Edited: </w:t>
      </w:r>
      <w:bookmarkStart w:id="0" w:name="Edited"/>
      <w:r>
        <w:t>NEW</w:t>
      </w:r>
      <w:bookmarkEnd w:id="0"/>
    </w:p>
    <w:p w14:paraId="0C8A7CE4" w14:textId="77777777" w:rsidR="00A31DDA" w:rsidRDefault="00A1022F">
      <w:r>
        <w:t xml:space="preserve">Y01_SECTIONPAGES = </w:t>
      </w:r>
      <w:r>
        <w:fldChar w:fldCharType="begin"/>
      </w:r>
      <w:r>
        <w:instrText xml:space="preserve"> SECTIONPAGES </w:instrText>
      </w:r>
      <w:r>
        <w:fldChar w:fldCharType="separate"/>
      </w:r>
      <w:r>
        <w:t>9</w:t>
      </w:r>
      <w:r>
        <w:fldChar w:fldCharType="end"/>
      </w:r>
    </w:p>
    <w:p w14:paraId="37E5E702" w14:textId="77777777" w:rsidR="00A31DDA" w:rsidRDefault="00A1022F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9DC09B4" w14:textId="77777777" w:rsidR="00A31DDA" w:rsidRDefault="00A1022F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96CE6ED" w14:textId="77777777" w:rsidR="00A31DDA" w:rsidRDefault="00A1022F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41E3F634" w14:textId="77777777" w:rsidR="00A31DDA" w:rsidRDefault="00A1022F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6168F624" w14:textId="77777777" w:rsidR="00A31DDA" w:rsidRDefault="00A1022F">
      <w:r>
        <w:t>End of the probe (no field after this).</w:t>
      </w:r>
    </w:p>
    <w:sectPr w:rsidR="00A31DDA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03313" w14:textId="77777777" w:rsidR="00A1022F" w:rsidRDefault="00A1022F" w:rsidP="009B3AE0">
      <w:pPr>
        <w:spacing w:after="0" w:line="240" w:lineRule="auto"/>
      </w:pPr>
      <w:r>
        <w:separator/>
      </w:r>
    </w:p>
  </w:endnote>
  <w:endnote w:type="continuationSeparator" w:id="0">
    <w:p w14:paraId="1EDB0514" w14:textId="77777777" w:rsidR="00A1022F" w:rsidRDefault="00A1022F" w:rsidP="009B3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3B1F2" w14:textId="77777777" w:rsidR="00A1022F" w:rsidRDefault="00A1022F" w:rsidP="009B3AE0">
      <w:pPr>
        <w:spacing w:after="0" w:line="240" w:lineRule="auto"/>
      </w:pPr>
      <w:r>
        <w:separator/>
      </w:r>
    </w:p>
  </w:footnote>
  <w:footnote w:type="continuationSeparator" w:id="0">
    <w:p w14:paraId="493C9B4C" w14:textId="77777777" w:rsidR="00A1022F" w:rsidRDefault="00A1022F" w:rsidP="009B3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DA"/>
    <w:rsid w:val="009B3AE0"/>
    <w:rsid w:val="00A1022F"/>
    <w:rsid w:val="00A31DDA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6540D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B3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4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