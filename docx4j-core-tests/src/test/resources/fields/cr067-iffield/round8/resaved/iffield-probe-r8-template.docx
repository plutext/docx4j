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BA14" w14:textId="77777777" w:rsidR="00112028" w:rsidRDefault="00FD500B">
      <w:r>
        <w:t xml:space="preserve">IF-field probe, round 8 (CR-067), candidate template. Title property: Probe. Bookmark Edited: </w:t>
      </w:r>
      <w:bookmarkStart w:id="0" w:name="Edited"/>
      <w:r>
        <w:t>NEW</w:t>
      </w:r>
      <w:bookmarkEnd w:id="0"/>
    </w:p>
    <w:p w14:paraId="51935287" w14:textId="77777777" w:rsidR="00112028" w:rsidRDefault="00FD500B">
      <w:r>
        <w:t xml:space="preserve">Y01_TEMPLATE = </w:t>
      </w:r>
      <w:r>
        <w:fldChar w:fldCharType="begin"/>
      </w:r>
      <w:r>
        <w:instrText xml:space="preserve"> TEMPLATE </w:instrText>
      </w:r>
      <w:r>
        <w:fldChar w:fldCharType="separate"/>
      </w:r>
      <w:r>
        <w:t>stale.dotm</w:t>
      </w:r>
      <w:r>
        <w:fldChar w:fldCharType="end"/>
      </w:r>
    </w:p>
    <w:p w14:paraId="1BD1E6E7" w14:textId="77777777" w:rsidR="00112028" w:rsidRDefault="00FD500B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5E93E7EF" w14:textId="77777777" w:rsidR="00112028" w:rsidRDefault="00FD500B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6B35A89E" w14:textId="77777777" w:rsidR="00112028" w:rsidRDefault="00FD500B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0492ABB7" w14:textId="77777777" w:rsidR="00112028" w:rsidRDefault="00FD500B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09D237C4" w14:textId="77777777" w:rsidR="00112028" w:rsidRDefault="00FD500B">
      <w:r>
        <w:t>End of the probe (no field after this).</w:t>
      </w:r>
    </w:p>
    <w:sectPr w:rsidR="00112028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CAA56" w14:textId="77777777" w:rsidR="00FD500B" w:rsidRDefault="00FD500B" w:rsidP="002402E4">
      <w:pPr>
        <w:spacing w:after="0" w:line="240" w:lineRule="auto"/>
      </w:pPr>
      <w:r>
        <w:separator/>
      </w:r>
    </w:p>
  </w:endnote>
  <w:endnote w:type="continuationSeparator" w:id="0">
    <w:p w14:paraId="34A80485" w14:textId="77777777" w:rsidR="00FD500B" w:rsidRDefault="00FD500B" w:rsidP="00240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6CD03" w14:textId="77777777" w:rsidR="00FD500B" w:rsidRDefault="00FD500B" w:rsidP="002402E4">
      <w:pPr>
        <w:spacing w:after="0" w:line="240" w:lineRule="auto"/>
      </w:pPr>
      <w:r>
        <w:separator/>
      </w:r>
    </w:p>
  </w:footnote>
  <w:footnote w:type="continuationSeparator" w:id="0">
    <w:p w14:paraId="39D8B3E0" w14:textId="77777777" w:rsidR="00FD500B" w:rsidRDefault="00FD500B" w:rsidP="002402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028"/>
    <w:rsid w:val="00112028"/>
    <w:rsid w:val="002402E4"/>
    <w:rsid w:val="00FD3428"/>
    <w:rsid w:val="00FD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5E9719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402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4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