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918F" w14:textId="77777777" w:rsidR="00067544" w:rsidRDefault="00C16F58">
      <w:r>
        <w:t xml:space="preserve">IF-field probe, round 8 (CR-067), candidate username. Title property: Probe. Bookmark Edited: </w:t>
      </w:r>
      <w:bookmarkStart w:id="0" w:name="Edited"/>
      <w:r>
        <w:t>NEW</w:t>
      </w:r>
      <w:bookmarkEnd w:id="0"/>
    </w:p>
    <w:p w14:paraId="5211CFEC" w14:textId="77777777" w:rsidR="00067544" w:rsidRDefault="00C16F58">
      <w:r>
        <w:t xml:space="preserve">Y01_USERNAME = </w:t>
      </w:r>
      <w:r>
        <w:fldChar w:fldCharType="begin"/>
      </w:r>
      <w:r>
        <w:instrText xml:space="preserve"> USERNAME </w:instrText>
      </w:r>
      <w:r>
        <w:fldChar w:fldCharType="separate"/>
      </w:r>
      <w:r>
        <w:t>Nobody</w:t>
      </w:r>
      <w:r>
        <w:fldChar w:fldCharType="end"/>
      </w:r>
    </w:p>
    <w:p w14:paraId="10627AB0" w14:textId="77777777" w:rsidR="00067544" w:rsidRDefault="00C16F58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2D095F45" w14:textId="77777777" w:rsidR="00067544" w:rsidRDefault="00C16F58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5B98AFC8" w14:textId="77777777" w:rsidR="00067544" w:rsidRDefault="00C16F58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0B9C8412" w14:textId="77777777" w:rsidR="00067544" w:rsidRDefault="00C16F58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0E83560C" w14:textId="77777777" w:rsidR="00067544" w:rsidRDefault="00C16F58">
      <w:r>
        <w:t>End of the probe (no field after this).</w:t>
      </w:r>
    </w:p>
    <w:sectPr w:rsidR="00067544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E6DB8" w14:textId="77777777" w:rsidR="00C16F58" w:rsidRDefault="00C16F58" w:rsidP="00B923D6">
      <w:pPr>
        <w:spacing w:after="0" w:line="240" w:lineRule="auto"/>
      </w:pPr>
      <w:r>
        <w:separator/>
      </w:r>
    </w:p>
  </w:endnote>
  <w:endnote w:type="continuationSeparator" w:id="0">
    <w:p w14:paraId="0648FCB3" w14:textId="77777777" w:rsidR="00C16F58" w:rsidRDefault="00C16F58" w:rsidP="00B9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E7C4B" w14:textId="77777777" w:rsidR="00C16F58" w:rsidRDefault="00C16F58" w:rsidP="00B923D6">
      <w:pPr>
        <w:spacing w:after="0" w:line="240" w:lineRule="auto"/>
      </w:pPr>
      <w:r>
        <w:separator/>
      </w:r>
    </w:p>
  </w:footnote>
  <w:footnote w:type="continuationSeparator" w:id="0">
    <w:p w14:paraId="40A47455" w14:textId="77777777" w:rsidR="00C16F58" w:rsidRDefault="00C16F58" w:rsidP="00B923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544"/>
    <w:rsid w:val="00067544"/>
    <w:rsid w:val="00B923D6"/>
    <w:rsid w:val="00C16F58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C0AC8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923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4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