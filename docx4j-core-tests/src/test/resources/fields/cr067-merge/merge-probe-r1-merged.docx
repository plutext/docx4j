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94F4C" w14:textId="77777777" w:rsidR="006A7135" w:rsidRDefault="006A7135">
      <w:pPr>
        <w:pStyle w:val="Title"/>
      </w:pPr>
      <w:r>
        <w:t>CR-067 phase 2 merge probe</w:t>
      </w:r>
    </w:p>
    <w:p w14:paraId="6EA3FFB2" w14:textId="77777777" w:rsidR="006A7135" w:rsidRDefault="006A7135">
      <w:r>
        <w:t>One letter per record of merge-data-r1.docx (Name, Middle, Amount, City). Each case: its token, then the field.</w:t>
      </w:r>
    </w:p>
    <w:p w14:paraId="2495332C" w14:textId="77777777" w:rsidR="006A7135" w:rsidRDefault="006A7135">
      <w:r>
        <w:t xml:space="preserve">M01_MERGEREC = </w:t>
      </w:r>
      <w:r>
        <w:rPr>
          <w:noProof/>
        </w:rPr>
        <w:t>1</w:t>
      </w:r>
    </w:p>
    <w:p w14:paraId="0AD8DADB" w14:textId="77777777" w:rsidR="006A7135" w:rsidRDefault="006A7135">
      <w:r>
        <w:t xml:space="preserve">M02_MERGESEQ = </w:t>
      </w:r>
      <w:r>
        <w:rPr>
          <w:noProof/>
        </w:rPr>
        <w:t>1</w:t>
      </w:r>
    </w:p>
    <w:p w14:paraId="3C50BC0E" w14:textId="77777777" w:rsidR="006A7135" w:rsidRDefault="006A7135">
      <w:r>
        <w:t xml:space="preserve">M03_NAME = </w:t>
      </w:r>
      <w:r>
        <w:rPr>
          <w:noProof/>
        </w:rPr>
        <w:t>Ann</w:t>
      </w:r>
    </w:p>
    <w:p w14:paraId="004B3D48" w14:textId="77777777" w:rsidR="006A7135" w:rsidRDefault="006A7135">
      <w:r>
        <w:t xml:space="preserve">M04_NAME_UPPER = </w:t>
      </w:r>
      <w:r>
        <w:rPr>
          <w:noProof/>
        </w:rPr>
        <w:t>ANN</w:t>
      </w:r>
    </w:p>
    <w:p w14:paraId="617A9E9D" w14:textId="77777777" w:rsidR="006A7135" w:rsidRDefault="006A7135">
      <w:r>
        <w:t xml:space="preserve">M05_NAME_BEFORE_AFTER = </w:t>
      </w:r>
      <w:r>
        <w:rPr>
          <w:noProof/>
        </w:rPr>
        <w:t>Dear Ann,</w:t>
      </w:r>
    </w:p>
    <w:p w14:paraId="3823D45D" w14:textId="77777777" w:rsidR="006A7135" w:rsidRDefault="006A7135">
      <w:r>
        <w:t xml:space="preserve">M06_MIDDLE = </w:t>
      </w:r>
    </w:p>
    <w:p w14:paraId="5196C827" w14:textId="77777777" w:rsidR="006A7135" w:rsidRDefault="006A7135">
      <w:r>
        <w:t xml:space="preserve">M07_MIDDLE_BEFORE_AFTER = </w:t>
      </w:r>
    </w:p>
    <w:p w14:paraId="20896E3D" w14:textId="77777777" w:rsidR="006A7135" w:rsidRDefault="006A7135">
      <w:r>
        <w:t xml:space="preserve">M08_AMOUNT_FORMAT = </w:t>
      </w:r>
      <w:r>
        <w:rPr>
          <w:noProof/>
        </w:rPr>
        <w:t>$ 150.00</w:t>
      </w:r>
    </w:p>
    <w:p w14:paraId="5356ED7B" w14:textId="77777777" w:rsidR="006A7135" w:rsidRDefault="006A7135">
      <w:r>
        <w:t xml:space="preserve">M09_DOUBLE = </w:t>
      </w:r>
      <w:r>
        <w:fldChar w:fldCharType="begin"/>
      </w:r>
      <w:r>
        <w:instrText xml:space="preserve"> =</w:instrText>
      </w:r>
      <w:r>
        <w:rPr>
          <w:noProof/>
        </w:rPr>
        <w:instrText>150</w:instrText>
      </w:r>
      <w:r>
        <w:instrText xml:space="preserve">*2 </w:instrText>
      </w:r>
      <w:r>
        <w:fldChar w:fldCharType="separate"/>
      </w:r>
      <w:r>
        <w:rPr>
          <w:noProof/>
        </w:rPr>
        <w:t>300</w:t>
      </w:r>
      <w:r>
        <w:fldChar w:fldCharType="end"/>
      </w:r>
    </w:p>
    <w:p w14:paraId="48E160EC" w14:textId="77777777" w:rsidR="006A7135" w:rsidRDefault="006A7135">
      <w:r>
        <w:t xml:space="preserve">M10_IF_AMOUNT = </w:t>
      </w:r>
      <w:r>
        <w:rPr>
          <w:noProof/>
        </w:rPr>
        <w:t>big</w:t>
      </w:r>
    </w:p>
    <w:p w14:paraId="09502464" w14:textId="77777777" w:rsidR="006A7135" w:rsidRDefault="006A7135">
      <w:r>
        <w:t xml:space="preserve">M11_COMPARE_CITY = </w:t>
      </w:r>
      <w:r>
        <w:rPr>
          <w:noProof/>
        </w:rPr>
        <w:t>1</w:t>
      </w:r>
    </w:p>
    <w:p w14:paraId="6290BDF5" w14:textId="77777777" w:rsidR="006A7135" w:rsidRDefault="006A7135">
      <w:r>
        <w:t xml:space="preserve">M12_SKIPIF = </w:t>
      </w:r>
    </w:p>
    <w:p w14:paraId="65D45198" w14:textId="77777777" w:rsidR="006A7135" w:rsidRDefault="006A7135">
      <w:r>
        <w:t xml:space="preserve">M13_SET_TOTAL = </w:t>
      </w:r>
    </w:p>
    <w:p w14:paraId="1D4B1C26" w14:textId="77777777" w:rsidR="006A7135" w:rsidRDefault="006A7135">
      <w:r>
        <w:t xml:space="preserve">M14_REF_TOTAL = </w:t>
      </w:r>
      <w:r>
        <w:rPr>
          <w:noProof/>
        </w:rPr>
        <w:t>151</w:t>
      </w:r>
    </w:p>
    <w:p w14:paraId="65838ECE" w14:textId="77777777" w:rsidR="006A7135" w:rsidRDefault="006A7135">
      <w:r>
        <w:t xml:space="preserve">M15_NOPE = </w:t>
      </w:r>
      <w:r>
        <w:rPr>
          <w:noProof/>
        </w:rPr>
        <w:t>Ann</w:t>
      </w:r>
    </w:p>
    <w:p w14:paraId="030A6D1A" w14:textId="77777777" w:rsidR="006A7135" w:rsidRDefault="006A7135">
      <w:r>
        <w:t xml:space="preserve">M16_ASK_ONCE = </w:t>
      </w:r>
    </w:p>
    <w:p w14:paraId="42082003" w14:textId="77777777" w:rsidR="006A7135" w:rsidRDefault="006A7135">
      <w:r>
        <w:t>M17_REF_GREETING = Hello</w:t>
      </w:r>
    </w:p>
    <w:p w14:paraId="4CC0FB51" w14:textId="77777777" w:rsidR="006A7135" w:rsidRDefault="006A7135">
      <w:r>
        <w:t xml:space="preserve">M18_ASK_EACH = </w:t>
      </w:r>
    </w:p>
    <w:p w14:paraId="2276364F" w14:textId="77777777" w:rsidR="006A7135" w:rsidRDefault="006A7135">
      <w:r>
        <w:t>M19_REF_PROMPT2 = Hi</w:t>
      </w:r>
    </w:p>
    <w:p w14:paraId="2C0E2D0C" w14:textId="77777777" w:rsidR="006A7135" w:rsidRDefault="006A7135">
      <w:r>
        <w:t>M20_FILLIN_ONCE = World</w:t>
      </w:r>
    </w:p>
    <w:p w14:paraId="36E2EF9D" w14:textId="77777777" w:rsidR="006A7135" w:rsidRDefault="006A7135">
      <w:r>
        <w:t>M21_FILLIN_EACH = Each</w:t>
      </w:r>
    </w:p>
    <w:p w14:paraId="3B0F3419" w14:textId="77777777" w:rsidR="006A7135" w:rsidRDefault="006A7135">
      <w:r>
        <w:t xml:space="preserve">M22_BEFORE_NEXTIF = </w:t>
      </w:r>
      <w:r>
        <w:rPr>
          <w:noProof/>
        </w:rPr>
        <w:t>Ann</w:t>
      </w:r>
    </w:p>
    <w:p w14:paraId="514E89A8" w14:textId="77777777" w:rsidR="006A7135" w:rsidRDefault="006A7135">
      <w:r>
        <w:lastRenderedPageBreak/>
        <w:t xml:space="preserve">M23_NEXTIF = </w:t>
      </w:r>
    </w:p>
    <w:p w14:paraId="4D03E56C" w14:textId="77777777" w:rsidR="006A7135" w:rsidRDefault="006A7135">
      <w:r>
        <w:t xml:space="preserve">M24_AFTER_NEXTIF = </w:t>
      </w:r>
      <w:r>
        <w:rPr>
          <w:noProof/>
        </w:rPr>
        <w:t>Ann</w:t>
      </w:r>
    </w:p>
    <w:p w14:paraId="29852F96" w14:textId="77777777" w:rsidR="006A7135" w:rsidRDefault="006A7135">
      <w:r>
        <w:t xml:space="preserve">M25_MERGEREC_AFTER = </w:t>
      </w:r>
      <w:r>
        <w:rPr>
          <w:noProof/>
        </w:rPr>
        <w:t>1</w:t>
      </w:r>
    </w:p>
    <w:p w14:paraId="757F4EAD" w14:textId="77777777" w:rsidR="006A7135" w:rsidRDefault="006A7135">
      <w:r>
        <w:t xml:space="preserve">M26_MERGESEQ_AFTER = </w:t>
      </w:r>
      <w:r>
        <w:rPr>
          <w:noProof/>
        </w:rPr>
        <w:t>1</w:t>
      </w:r>
    </w:p>
    <w:p w14:paraId="2FFA441A" w14:textId="77777777" w:rsidR="006A7135" w:rsidRDefault="006A7135">
      <w:r>
        <w:t xml:space="preserve">M27_CITY_AFTER = </w:t>
      </w:r>
      <w:r>
        <w:rPr>
          <w:noProof/>
        </w:rPr>
        <w:t>Sydney</w:t>
      </w:r>
    </w:p>
    <w:p w14:paraId="2F1359A9" w14:textId="77777777" w:rsidR="006A7135" w:rsidRDefault="006A7135">
      <w:pPr>
        <w:sectPr w:rsidR="006A7135" w:rsidSect="006A7135">
          <w:pgSz w:w="12240" w:h="15840" w:code="1"/>
          <w:pgMar w:top="1440" w:right="1440" w:bottom="1440" w:left="1440" w:header="720" w:footer="720" w:gutter="0"/>
          <w:pgNumType w:start="1"/>
          <w:cols w:space="720"/>
        </w:sectPr>
      </w:pPr>
      <w:r>
        <w:t>End of the letter.</w:t>
      </w:r>
    </w:p>
    <w:p w14:paraId="1463756C" w14:textId="77777777" w:rsidR="006A7135" w:rsidRDefault="006A7135">
      <w:pPr>
        <w:pStyle w:val="Title"/>
      </w:pPr>
      <w:r>
        <w:lastRenderedPageBreak/>
        <w:t>CR-067 phase 2 merge probe</w:t>
      </w:r>
    </w:p>
    <w:p w14:paraId="469C7F95" w14:textId="77777777" w:rsidR="006A7135" w:rsidRDefault="006A7135">
      <w:r>
        <w:t>One letter per record of merge-data-r1.docx (Name, Middle, Amount, City). Each case: its token, then the field.</w:t>
      </w:r>
    </w:p>
    <w:p w14:paraId="7CD75EAD" w14:textId="77777777" w:rsidR="006A7135" w:rsidRDefault="006A7135">
      <w:r>
        <w:t xml:space="preserve">M01_MERGEREC = </w:t>
      </w:r>
      <w:r>
        <w:rPr>
          <w:noProof/>
        </w:rPr>
        <w:t>3</w:t>
      </w:r>
    </w:p>
    <w:p w14:paraId="6D581419" w14:textId="77777777" w:rsidR="006A7135" w:rsidRDefault="006A7135">
      <w:r>
        <w:t xml:space="preserve">M02_MERGESEQ = </w:t>
      </w:r>
      <w:r>
        <w:rPr>
          <w:noProof/>
        </w:rPr>
        <w:t>2</w:t>
      </w:r>
    </w:p>
    <w:p w14:paraId="6707E9A8" w14:textId="77777777" w:rsidR="006A7135" w:rsidRDefault="006A7135">
      <w:r>
        <w:t xml:space="preserve">M03_NAME = </w:t>
      </w:r>
      <w:r>
        <w:rPr>
          <w:noProof/>
        </w:rPr>
        <w:t>Cat</w:t>
      </w:r>
    </w:p>
    <w:p w14:paraId="359BC57F" w14:textId="77777777" w:rsidR="006A7135" w:rsidRDefault="006A7135">
      <w:r>
        <w:t xml:space="preserve">M04_NAME_UPPER = </w:t>
      </w:r>
      <w:r>
        <w:rPr>
          <w:noProof/>
        </w:rPr>
        <w:t>CAT</w:t>
      </w:r>
    </w:p>
    <w:p w14:paraId="33F46F75" w14:textId="77777777" w:rsidR="006A7135" w:rsidRDefault="006A7135">
      <w:r>
        <w:t xml:space="preserve">M05_NAME_BEFORE_AFTER = </w:t>
      </w:r>
      <w:r>
        <w:rPr>
          <w:noProof/>
        </w:rPr>
        <w:t>Dear Cat,</w:t>
      </w:r>
    </w:p>
    <w:p w14:paraId="43649892" w14:textId="77777777" w:rsidR="006A7135" w:rsidRDefault="006A7135">
      <w:r>
        <w:t xml:space="preserve">M06_MIDDLE = </w:t>
      </w:r>
    </w:p>
    <w:p w14:paraId="053DF44E" w14:textId="77777777" w:rsidR="006A7135" w:rsidRDefault="006A7135">
      <w:r>
        <w:t xml:space="preserve">M07_MIDDLE_BEFORE_AFTER = </w:t>
      </w:r>
    </w:p>
    <w:p w14:paraId="34D210F4" w14:textId="77777777" w:rsidR="006A7135" w:rsidRDefault="006A7135">
      <w:r>
        <w:t xml:space="preserve">M08_AMOUNT_FORMAT = </w:t>
      </w:r>
      <w:r>
        <w:rPr>
          <w:noProof/>
        </w:rPr>
        <w:t>$ 200.00</w:t>
      </w:r>
    </w:p>
    <w:p w14:paraId="79E13874" w14:textId="77777777" w:rsidR="006A7135" w:rsidRDefault="006A7135">
      <w:r>
        <w:t xml:space="preserve">M09_DOUBLE = </w:t>
      </w:r>
      <w:r>
        <w:fldChar w:fldCharType="begin"/>
      </w:r>
      <w:r>
        <w:instrText xml:space="preserve"> =</w:instrText>
      </w:r>
      <w:r>
        <w:rPr>
          <w:noProof/>
        </w:rPr>
        <w:instrText>200</w:instrText>
      </w:r>
      <w:r>
        <w:instrText xml:space="preserve">*2 </w:instrText>
      </w:r>
      <w:r>
        <w:fldChar w:fldCharType="separate"/>
      </w:r>
      <w:r>
        <w:rPr>
          <w:noProof/>
        </w:rPr>
        <w:t>400</w:t>
      </w:r>
      <w:r>
        <w:fldChar w:fldCharType="end"/>
      </w:r>
    </w:p>
    <w:p w14:paraId="503FB5D9" w14:textId="77777777" w:rsidR="006A7135" w:rsidRDefault="006A7135">
      <w:r>
        <w:t xml:space="preserve">M10_IF_AMOUNT = </w:t>
      </w:r>
      <w:r>
        <w:rPr>
          <w:noProof/>
        </w:rPr>
        <w:t>big</w:t>
      </w:r>
    </w:p>
    <w:p w14:paraId="37301B7A" w14:textId="77777777" w:rsidR="006A7135" w:rsidRDefault="006A7135">
      <w:r>
        <w:t xml:space="preserve">M11_COMPARE_CITY = </w:t>
      </w:r>
      <w:r>
        <w:rPr>
          <w:noProof/>
        </w:rPr>
        <w:t>0</w:t>
      </w:r>
    </w:p>
    <w:p w14:paraId="4B9AE266" w14:textId="77777777" w:rsidR="006A7135" w:rsidRDefault="006A7135">
      <w:r>
        <w:t xml:space="preserve">M12_SKIPIF = </w:t>
      </w:r>
    </w:p>
    <w:p w14:paraId="0FEC3D0C" w14:textId="77777777" w:rsidR="006A7135" w:rsidRDefault="006A7135">
      <w:r>
        <w:t xml:space="preserve">M13_SET_TOTAL = </w:t>
      </w:r>
    </w:p>
    <w:p w14:paraId="74EEAE9A" w14:textId="77777777" w:rsidR="006A7135" w:rsidRDefault="006A7135">
      <w:r>
        <w:t xml:space="preserve">M14_REF_TOTAL = </w:t>
      </w:r>
      <w:r>
        <w:rPr>
          <w:noProof/>
        </w:rPr>
        <w:t>201</w:t>
      </w:r>
    </w:p>
    <w:p w14:paraId="03AD4176" w14:textId="77777777" w:rsidR="006A7135" w:rsidRDefault="006A7135">
      <w:r>
        <w:t xml:space="preserve">M15_NOPE = </w:t>
      </w:r>
      <w:r>
        <w:rPr>
          <w:noProof/>
        </w:rPr>
        <w:t>Cat</w:t>
      </w:r>
    </w:p>
    <w:p w14:paraId="28B4F48E" w14:textId="77777777" w:rsidR="006A7135" w:rsidRDefault="006A7135">
      <w:r>
        <w:t xml:space="preserve">M16_ASK_ONCE = </w:t>
      </w:r>
    </w:p>
    <w:p w14:paraId="4116B744" w14:textId="77777777" w:rsidR="006A7135" w:rsidRDefault="006A7135">
      <w:r>
        <w:t>M17_REF_GREETING = Hello</w:t>
      </w:r>
    </w:p>
    <w:p w14:paraId="1F8170B7" w14:textId="77777777" w:rsidR="006A7135" w:rsidRDefault="006A7135">
      <w:r>
        <w:t xml:space="preserve">M18_ASK_EACH = </w:t>
      </w:r>
    </w:p>
    <w:p w14:paraId="43CDDB1F" w14:textId="77777777" w:rsidR="006A7135" w:rsidRDefault="006A7135">
      <w:r>
        <w:t>M19_REF_PROMPT2 = Hi</w:t>
      </w:r>
    </w:p>
    <w:p w14:paraId="4B5C0868" w14:textId="77777777" w:rsidR="006A7135" w:rsidRDefault="006A7135">
      <w:r>
        <w:t>M20_FILLIN_ONCE = World</w:t>
      </w:r>
    </w:p>
    <w:p w14:paraId="24BB56F3" w14:textId="77777777" w:rsidR="006A7135" w:rsidRDefault="006A7135">
      <w:r>
        <w:t>M21_FILLIN_EACH = Each</w:t>
      </w:r>
    </w:p>
    <w:p w14:paraId="42036199" w14:textId="77777777" w:rsidR="006A7135" w:rsidRDefault="006A7135">
      <w:r>
        <w:t xml:space="preserve">M22_BEFORE_NEXTIF = </w:t>
      </w:r>
      <w:r>
        <w:rPr>
          <w:noProof/>
        </w:rPr>
        <w:t>Cat</w:t>
      </w:r>
    </w:p>
    <w:p w14:paraId="16C402B3" w14:textId="77777777" w:rsidR="006A7135" w:rsidRDefault="006A7135">
      <w:r>
        <w:lastRenderedPageBreak/>
        <w:t xml:space="preserve">M23_NEXTIF = </w:t>
      </w:r>
    </w:p>
    <w:p w14:paraId="78A857E1" w14:textId="77777777" w:rsidR="006A7135" w:rsidRDefault="006A7135">
      <w:r>
        <w:t xml:space="preserve">M24_AFTER_NEXTIF = </w:t>
      </w:r>
      <w:r>
        <w:rPr>
          <w:noProof/>
        </w:rPr>
        <w:t>Dan</w:t>
      </w:r>
    </w:p>
    <w:p w14:paraId="6D403E2F" w14:textId="77777777" w:rsidR="006A7135" w:rsidRDefault="006A7135">
      <w:r>
        <w:t xml:space="preserve">M25_MERGEREC_AFTER = </w:t>
      </w:r>
      <w:r>
        <w:rPr>
          <w:noProof/>
        </w:rPr>
        <w:t>4</w:t>
      </w:r>
    </w:p>
    <w:p w14:paraId="549E7D32" w14:textId="77777777" w:rsidR="006A7135" w:rsidRDefault="006A7135">
      <w:r>
        <w:t xml:space="preserve">M26_MERGESEQ_AFTER = </w:t>
      </w:r>
      <w:r>
        <w:rPr>
          <w:noProof/>
        </w:rPr>
        <w:t>2</w:t>
      </w:r>
    </w:p>
    <w:p w14:paraId="5F35C533" w14:textId="77777777" w:rsidR="006A7135" w:rsidRDefault="006A7135">
      <w:r>
        <w:t xml:space="preserve">M27_CITY_AFTER = </w:t>
      </w:r>
      <w:r>
        <w:rPr>
          <w:noProof/>
        </w:rPr>
        <w:t>Hobart</w:t>
      </w:r>
    </w:p>
    <w:p w14:paraId="2CDB0DCB" w14:textId="77777777" w:rsidR="006A7135" w:rsidRDefault="006A7135">
      <w:pPr>
        <w:sectPr w:rsidR="006A7135" w:rsidSect="006A7135">
          <w:pgSz w:w="12240" w:h="15840" w:code="1"/>
          <w:pgMar w:top="1440" w:right="1440" w:bottom="1440" w:left="1440" w:header="720" w:footer="720" w:gutter="0"/>
          <w:pgNumType w:start="1"/>
          <w:cols w:space="720"/>
        </w:sectPr>
      </w:pPr>
      <w:r>
        <w:t>End of the letter.</w:t>
      </w:r>
    </w:p>
    <w:p w14:paraId="6AACFD89" w14:textId="77777777" w:rsidR="006A7135" w:rsidRDefault="006A7135">
      <w:pPr>
        <w:pStyle w:val="Title"/>
      </w:pPr>
      <w:r>
        <w:lastRenderedPageBreak/>
        <w:t>CR-067 phase 2 merge probe</w:t>
      </w:r>
    </w:p>
    <w:p w14:paraId="098753FA" w14:textId="77777777" w:rsidR="006A7135" w:rsidRDefault="006A7135">
      <w:r>
        <w:t>One letter per record of merge-data-r1.docx (Name, Middle, Amount, City). Each case: its token, then the field.</w:t>
      </w:r>
    </w:p>
    <w:p w14:paraId="27AD642E" w14:textId="77777777" w:rsidR="006A7135" w:rsidRDefault="006A7135">
      <w:r>
        <w:t xml:space="preserve">M01_MERGEREC = </w:t>
      </w:r>
      <w:r>
        <w:rPr>
          <w:noProof/>
        </w:rPr>
        <w:t>5</w:t>
      </w:r>
    </w:p>
    <w:p w14:paraId="41E901B1" w14:textId="77777777" w:rsidR="006A7135" w:rsidRDefault="006A7135">
      <w:r>
        <w:t xml:space="preserve">M02_MERGESEQ = </w:t>
      </w:r>
      <w:r>
        <w:rPr>
          <w:noProof/>
        </w:rPr>
        <w:t>3</w:t>
      </w:r>
    </w:p>
    <w:p w14:paraId="22F2B9FF" w14:textId="77777777" w:rsidR="006A7135" w:rsidRDefault="006A7135">
      <w:r>
        <w:t xml:space="preserve">M03_NAME = </w:t>
      </w:r>
      <w:r>
        <w:rPr>
          <w:noProof/>
        </w:rPr>
        <w:t>Eve</w:t>
      </w:r>
    </w:p>
    <w:p w14:paraId="54D6252E" w14:textId="77777777" w:rsidR="006A7135" w:rsidRDefault="006A7135">
      <w:r>
        <w:t xml:space="preserve">M04_NAME_UPPER = </w:t>
      </w:r>
      <w:r>
        <w:rPr>
          <w:noProof/>
        </w:rPr>
        <w:t>EVE</w:t>
      </w:r>
    </w:p>
    <w:p w14:paraId="365D42BC" w14:textId="77777777" w:rsidR="006A7135" w:rsidRDefault="006A7135">
      <w:r>
        <w:t xml:space="preserve">M05_NAME_BEFORE_AFTER = </w:t>
      </w:r>
      <w:r>
        <w:rPr>
          <w:noProof/>
        </w:rPr>
        <w:t>Dear Eve,</w:t>
      </w:r>
    </w:p>
    <w:p w14:paraId="32D5E4CA" w14:textId="77777777" w:rsidR="006A7135" w:rsidRDefault="006A7135">
      <w:r>
        <w:t xml:space="preserve">M06_MIDDLE = </w:t>
      </w:r>
    </w:p>
    <w:p w14:paraId="52B6DF97" w14:textId="77777777" w:rsidR="006A7135" w:rsidRDefault="006A7135">
      <w:r>
        <w:t xml:space="preserve">M07_MIDDLE_BEFORE_AFTER = </w:t>
      </w:r>
    </w:p>
    <w:p w14:paraId="4CAC8543" w14:textId="77777777" w:rsidR="006A7135" w:rsidRDefault="006A7135">
      <w:r>
        <w:t xml:space="preserve">M08_AMOUNT_FORMAT = </w:t>
      </w:r>
      <w:r>
        <w:rPr>
          <w:noProof/>
        </w:rPr>
        <w:t>$ 120.00</w:t>
      </w:r>
    </w:p>
    <w:p w14:paraId="11813A47" w14:textId="77777777" w:rsidR="006A7135" w:rsidRDefault="006A7135">
      <w:r>
        <w:t xml:space="preserve">M09_DOUBLE = </w:t>
      </w:r>
      <w:r>
        <w:fldChar w:fldCharType="begin"/>
      </w:r>
      <w:r>
        <w:instrText xml:space="preserve"> =</w:instrText>
      </w:r>
      <w:r>
        <w:rPr>
          <w:noProof/>
        </w:rPr>
        <w:instrText>120</w:instrText>
      </w:r>
      <w:r>
        <w:instrText xml:space="preserve">*2 </w:instrText>
      </w:r>
      <w:r>
        <w:fldChar w:fldCharType="separate"/>
      </w:r>
      <w:r>
        <w:rPr>
          <w:noProof/>
        </w:rPr>
        <w:t>240</w:t>
      </w:r>
      <w:r>
        <w:fldChar w:fldCharType="end"/>
      </w:r>
    </w:p>
    <w:p w14:paraId="25A56E97" w14:textId="77777777" w:rsidR="006A7135" w:rsidRDefault="006A7135">
      <w:r>
        <w:t xml:space="preserve">M10_IF_AMOUNT = </w:t>
      </w:r>
      <w:r>
        <w:rPr>
          <w:noProof/>
        </w:rPr>
        <w:t>big</w:t>
      </w:r>
    </w:p>
    <w:p w14:paraId="5690648E" w14:textId="77777777" w:rsidR="006A7135" w:rsidRDefault="006A7135">
      <w:r>
        <w:t xml:space="preserve">M11_COMPARE_CITY = </w:t>
      </w:r>
      <w:r>
        <w:rPr>
          <w:noProof/>
        </w:rPr>
        <w:t>0</w:t>
      </w:r>
    </w:p>
    <w:p w14:paraId="7C6E8349" w14:textId="77777777" w:rsidR="006A7135" w:rsidRDefault="006A7135">
      <w:r>
        <w:t xml:space="preserve">M12_SKIPIF = </w:t>
      </w:r>
    </w:p>
    <w:p w14:paraId="36AF7058" w14:textId="77777777" w:rsidR="006A7135" w:rsidRDefault="006A7135">
      <w:r>
        <w:t xml:space="preserve">M13_SET_TOTAL = </w:t>
      </w:r>
    </w:p>
    <w:p w14:paraId="0375BE4F" w14:textId="77777777" w:rsidR="006A7135" w:rsidRDefault="006A7135">
      <w:r>
        <w:t xml:space="preserve">M14_REF_TOTAL = </w:t>
      </w:r>
      <w:r>
        <w:rPr>
          <w:noProof/>
        </w:rPr>
        <w:t>121</w:t>
      </w:r>
    </w:p>
    <w:p w14:paraId="5712841C" w14:textId="77777777" w:rsidR="006A7135" w:rsidRDefault="006A7135">
      <w:r>
        <w:t xml:space="preserve">M15_NOPE = </w:t>
      </w:r>
      <w:r>
        <w:rPr>
          <w:noProof/>
        </w:rPr>
        <w:t>Eve</w:t>
      </w:r>
    </w:p>
    <w:p w14:paraId="7C6314D6" w14:textId="77777777" w:rsidR="006A7135" w:rsidRDefault="006A7135">
      <w:r>
        <w:t xml:space="preserve">M16_ASK_ONCE = </w:t>
      </w:r>
    </w:p>
    <w:p w14:paraId="002360D0" w14:textId="77777777" w:rsidR="006A7135" w:rsidRDefault="006A7135">
      <w:r>
        <w:t>M17_REF_GREETING = Hello</w:t>
      </w:r>
    </w:p>
    <w:p w14:paraId="6845C3D5" w14:textId="77777777" w:rsidR="006A7135" w:rsidRDefault="006A7135">
      <w:r>
        <w:t xml:space="preserve">M18_ASK_EACH = </w:t>
      </w:r>
    </w:p>
    <w:p w14:paraId="5776AC07" w14:textId="77777777" w:rsidR="006A7135" w:rsidRDefault="006A7135">
      <w:r>
        <w:t>M19_REF_PROMPT2 = Hi</w:t>
      </w:r>
    </w:p>
    <w:p w14:paraId="7EB2751C" w14:textId="77777777" w:rsidR="006A7135" w:rsidRDefault="006A7135">
      <w:r>
        <w:t>M20_FILLIN_ONCE = World</w:t>
      </w:r>
    </w:p>
    <w:p w14:paraId="1F43BAF2" w14:textId="77777777" w:rsidR="006A7135" w:rsidRDefault="006A7135">
      <w:r>
        <w:t>M21_FILLIN_EACH = Each</w:t>
      </w:r>
    </w:p>
    <w:p w14:paraId="04678E7D" w14:textId="77777777" w:rsidR="006A7135" w:rsidRDefault="006A7135">
      <w:r>
        <w:t xml:space="preserve">M22_BEFORE_NEXTIF = </w:t>
      </w:r>
      <w:r>
        <w:rPr>
          <w:noProof/>
        </w:rPr>
        <w:t>Eve</w:t>
      </w:r>
    </w:p>
    <w:p w14:paraId="13D20A35" w14:textId="77777777" w:rsidR="006A7135" w:rsidRDefault="006A7135">
      <w:r>
        <w:lastRenderedPageBreak/>
        <w:t xml:space="preserve">M23_NEXTIF = </w:t>
      </w:r>
    </w:p>
    <w:p w14:paraId="7BDE60F4" w14:textId="77777777" w:rsidR="006A7135" w:rsidRDefault="006A7135">
      <w:r>
        <w:t xml:space="preserve">M24_AFTER_NEXTIF = </w:t>
      </w:r>
      <w:r>
        <w:rPr>
          <w:noProof/>
        </w:rPr>
        <w:t>Eve</w:t>
      </w:r>
    </w:p>
    <w:p w14:paraId="1D3A5858" w14:textId="77777777" w:rsidR="006A7135" w:rsidRDefault="006A7135">
      <w:r>
        <w:t xml:space="preserve">M25_MERGEREC_AFTER = </w:t>
      </w:r>
      <w:r>
        <w:rPr>
          <w:noProof/>
        </w:rPr>
        <w:t>5</w:t>
      </w:r>
    </w:p>
    <w:p w14:paraId="625BEA6E" w14:textId="77777777" w:rsidR="006A7135" w:rsidRDefault="006A7135">
      <w:r>
        <w:t xml:space="preserve">M26_MERGESEQ_AFTER = </w:t>
      </w:r>
      <w:r>
        <w:rPr>
          <w:noProof/>
        </w:rPr>
        <w:t>3</w:t>
      </w:r>
    </w:p>
    <w:p w14:paraId="7B3D5C38" w14:textId="77777777" w:rsidR="006A7135" w:rsidRDefault="006A7135">
      <w:r>
        <w:t xml:space="preserve">M27_CITY_AFTER = </w:t>
      </w:r>
      <w:r>
        <w:rPr>
          <w:noProof/>
        </w:rPr>
        <w:t>Darwin</w:t>
      </w:r>
    </w:p>
    <w:p w14:paraId="7C07BD83" w14:textId="77777777" w:rsidR="006A7135" w:rsidRDefault="006A7135">
      <w:pPr>
        <w:sectPr w:rsidR="006A7135" w:rsidSect="006A7135">
          <w:pgSz w:w="12240" w:h="15840" w:code="1"/>
          <w:pgMar w:top="1440" w:right="1440" w:bottom="1440" w:left="1440" w:header="720" w:footer="720" w:gutter="0"/>
          <w:pgNumType w:start="1"/>
          <w:cols w:space="720"/>
        </w:sectPr>
      </w:pPr>
      <w:r>
        <w:t>End of the letter.</w:t>
      </w:r>
    </w:p>
    <w:p w14:paraId="4FFE3D74" w14:textId="77777777" w:rsidR="006A7135" w:rsidRDefault="006A7135"/>
    <w:sectPr w:rsidR="006A7135" w:rsidSect="006A7135">
      <w:type w:val="continuous"/>
      <w:pgSz w:w="12240" w:h="15840" w:code="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961D69" w14:textId="77777777" w:rsidR="00583C0E" w:rsidRDefault="00583C0E" w:rsidP="001B3DA2">
      <w:pPr>
        <w:spacing w:after="0" w:line="240" w:lineRule="auto"/>
      </w:pPr>
      <w:r>
        <w:separator/>
      </w:r>
    </w:p>
  </w:endnote>
  <w:endnote w:type="continuationSeparator" w:id="0">
    <w:p w14:paraId="379F8ABD" w14:textId="77777777" w:rsidR="00583C0E" w:rsidRDefault="00583C0E" w:rsidP="001B3D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C312A5" w14:textId="77777777" w:rsidR="00583C0E" w:rsidRDefault="00583C0E" w:rsidP="001B3DA2">
      <w:pPr>
        <w:spacing w:after="0" w:line="240" w:lineRule="auto"/>
      </w:pPr>
      <w:r>
        <w:separator/>
      </w:r>
    </w:p>
  </w:footnote>
  <w:footnote w:type="continuationSeparator" w:id="0">
    <w:p w14:paraId="2341F3EC" w14:textId="77777777" w:rsidR="00583C0E" w:rsidRDefault="00583C0E" w:rsidP="001B3DA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71AA"/>
    <w:rsid w:val="0016358A"/>
    <w:rsid w:val="001671AA"/>
    <w:rsid w:val="001B3DA2"/>
    <w:rsid w:val="00583C0E"/>
    <w:rsid w:val="006A7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603FCA"/>
  <w15:docId w15:val="{2E668B92-6CD8-4435-AD19-BEFD4CB59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1B3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3D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323</Words>
  <Characters>1847</Characters>
  <Application>Microsoft Office Word</Application>
  <DocSecurity>0</DocSecurity>
  <Lines>15</Lines>
  <Paragraphs>4</Paragraphs>
  <ScaleCrop>false</ScaleCrop>
  <Company/>
  <LinksUpToDate>false</LinksUpToDate>
  <CharactersWithSpaces>2166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docx4j 17.3.5-SNAPSHOT</dc:creator>
  <cp:lastModifiedBy>Author A</cp:lastModifiedBy>
  <cp:revision>1</cp:revision>
  <dcterms:created xsi:type="dcterms:W3CDTF">2026-10-28T05:57:00Z</dcterms:created>
  <dcterms:modified xsi:type="dcterms:W3CDTF">2026-10-28T06:01:00Z</dcterms:modified>
</cp:coreProperties>
</file>