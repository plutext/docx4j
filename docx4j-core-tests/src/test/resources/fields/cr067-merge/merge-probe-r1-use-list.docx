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F850" w14:textId="77777777" w:rsidR="001671AA" w:rsidRDefault="00721918">
      <w:pPr>
        <w:pStyle w:val="Title"/>
      </w:pPr>
      <w:r>
        <w:t>CR-067 phase 2 merge probe</w:t>
      </w:r>
    </w:p>
    <w:p w14:paraId="4132D593" w14:textId="77777777" w:rsidR="001671AA" w:rsidRDefault="00721918">
      <w:r>
        <w:t>One letter per record of merge-data-r1.docx (Name, Middle, Amount, City). Each case: its token, then the field.</w:t>
      </w:r>
    </w:p>
    <w:p w14:paraId="5638514D" w14:textId="1D8D7C9B" w:rsidR="001671AA" w:rsidRDefault="00721918">
      <w:r>
        <w:t xml:space="preserve">M01_MERGEREC = </w:t>
      </w:r>
      <w:r>
        <w:fldChar w:fldCharType="begin"/>
      </w:r>
      <w:r>
        <w:instrText xml:space="preserve"> MERGEREC </w:instrText>
      </w:r>
      <w:r>
        <w:fldChar w:fldCharType="separate"/>
      </w:r>
      <w:r w:rsidR="001B3DA2">
        <w:rPr>
          <w:noProof/>
        </w:rPr>
        <w:t>«Merge Record #»</w:t>
      </w:r>
      <w:r>
        <w:fldChar w:fldCharType="end"/>
      </w:r>
    </w:p>
    <w:p w14:paraId="4993DC33" w14:textId="65F1A7F8" w:rsidR="001671AA" w:rsidRDefault="00721918">
      <w:r>
        <w:t xml:space="preserve">M02_MERGESEQ = </w:t>
      </w:r>
      <w:r>
        <w:fldChar w:fldCharType="begin"/>
      </w:r>
      <w:r>
        <w:instrText xml:space="preserve"> MERGESEQ </w:instrText>
      </w:r>
      <w:r>
        <w:fldChar w:fldCharType="separate"/>
      </w:r>
      <w:r w:rsidR="001B3DA2">
        <w:rPr>
          <w:noProof/>
        </w:rPr>
        <w:t>«Merge Sequence #»</w:t>
      </w:r>
      <w:r>
        <w:fldChar w:fldCharType="end"/>
      </w:r>
    </w:p>
    <w:p w14:paraId="48737994" w14:textId="3DB862C9" w:rsidR="001671AA" w:rsidRDefault="00721918">
      <w:r>
        <w:t xml:space="preserve">M03_NAME = </w:t>
      </w:r>
      <w:r>
        <w:fldChar w:fldCharType="begin"/>
      </w:r>
      <w:r>
        <w:instrText xml:space="preserve"> MERGEFIELD Name </w:instrText>
      </w:r>
      <w:r>
        <w:fldChar w:fldCharType="separate"/>
      </w:r>
      <w:r w:rsidR="001B3DA2">
        <w:rPr>
          <w:noProof/>
        </w:rPr>
        <w:t>«Name»</w:t>
      </w:r>
      <w:r>
        <w:fldChar w:fldCharType="end"/>
      </w:r>
    </w:p>
    <w:p w14:paraId="110BEF92" w14:textId="3EB58ED2" w:rsidR="001671AA" w:rsidRDefault="00721918">
      <w:r>
        <w:t xml:space="preserve">M04_NAME_UPPER = </w:t>
      </w:r>
      <w:r>
        <w:fldChar w:fldCharType="begin"/>
      </w:r>
      <w:r>
        <w:instrText xml:space="preserve"> MERGEFIELD Name \* Upper </w:instrText>
      </w:r>
      <w:r>
        <w:fldChar w:fldCharType="separate"/>
      </w:r>
      <w:r w:rsidR="001B3DA2">
        <w:rPr>
          <w:noProof/>
        </w:rPr>
        <w:t>«NAME»</w:t>
      </w:r>
      <w:r>
        <w:fldChar w:fldCharType="end"/>
      </w:r>
    </w:p>
    <w:p w14:paraId="11F26E7C" w14:textId="12CC17E7" w:rsidR="001671AA" w:rsidRDefault="00721918">
      <w:r>
        <w:t xml:space="preserve">M05_NAME_BEFORE_AFTER = </w:t>
      </w:r>
      <w:r>
        <w:fldChar w:fldCharType="begin"/>
      </w:r>
      <w:r>
        <w:instrText xml:space="preserve"> MERGEFIELD Name \b "Dear " \f "," </w:instrText>
      </w:r>
      <w:r>
        <w:fldChar w:fldCharType="separate"/>
      </w:r>
      <w:r w:rsidR="001B3DA2">
        <w:rPr>
          <w:noProof/>
        </w:rPr>
        <w:t>Dear «Name»,</w:t>
      </w:r>
      <w:r>
        <w:fldChar w:fldCharType="end"/>
      </w:r>
    </w:p>
    <w:p w14:paraId="1C85589A" w14:textId="63A627A7" w:rsidR="001671AA" w:rsidRDefault="00721918">
      <w:r>
        <w:t xml:space="preserve">M06_MIDDLE = </w:t>
      </w:r>
      <w:r>
        <w:fldChar w:fldCharType="begin"/>
      </w:r>
      <w:r>
        <w:instrText xml:space="preserve"> MERGEFIELD Middle </w:instrText>
      </w:r>
      <w:r>
        <w:fldChar w:fldCharType="separate"/>
      </w:r>
      <w:r w:rsidR="001B3DA2">
        <w:rPr>
          <w:noProof/>
        </w:rPr>
        <w:t>«Middle»</w:t>
      </w:r>
      <w:r>
        <w:fldChar w:fldCharType="end"/>
      </w:r>
    </w:p>
    <w:p w14:paraId="42A4BF59" w14:textId="2C0147D2" w:rsidR="001671AA" w:rsidRDefault="00721918">
      <w:r>
        <w:t xml:space="preserve">M07_MIDDLE_BEFORE_AFTER = </w:t>
      </w:r>
      <w:r>
        <w:fldChar w:fldCharType="begin"/>
      </w:r>
      <w:r>
        <w:instrText xml:space="preserve"> MERGEFIELD Middle \b "(" \f ")" </w:instrText>
      </w:r>
      <w:r>
        <w:fldChar w:fldCharType="separate"/>
      </w:r>
      <w:r w:rsidR="001B3DA2">
        <w:rPr>
          <w:noProof/>
        </w:rPr>
        <w:t>(«Middle»)</w:t>
      </w:r>
      <w:r>
        <w:fldChar w:fldCharType="end"/>
      </w:r>
    </w:p>
    <w:p w14:paraId="454D8409" w14:textId="2E9901D4" w:rsidR="001671AA" w:rsidRDefault="00721918">
      <w:r>
        <w:t xml:space="preserve">M08_AMOUNT_FORMAT = </w:t>
      </w:r>
      <w:r>
        <w:fldChar w:fldCharType="begin"/>
      </w:r>
      <w:r>
        <w:instrText xml:space="preserve"> MERGEFIELD Amount \# "$#,##0.00" </w:instrText>
      </w:r>
      <w:r>
        <w:fldChar w:fldCharType="separate"/>
      </w:r>
      <w:r w:rsidR="001B3DA2">
        <w:rPr>
          <w:noProof/>
        </w:rPr>
        <w:t>«Amount»</w:t>
      </w:r>
      <w:r>
        <w:fldChar w:fldCharType="end"/>
      </w:r>
    </w:p>
    <w:p w14:paraId="49CF2AC8" w14:textId="6DF186E0" w:rsidR="001671AA" w:rsidRDefault="00721918">
      <w:r>
        <w:t xml:space="preserve">M09_DOUBLE = </w: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MERGEFIELD Amount </w:instrText>
      </w:r>
      <w:r>
        <w:fldChar w:fldCharType="separate"/>
      </w:r>
      <w:r w:rsidR="001B3DA2">
        <w:rPr>
          <w:noProof/>
        </w:rPr>
        <w:instrText>150</w:instrText>
      </w:r>
      <w:r>
        <w:fldChar w:fldCharType="end"/>
      </w:r>
      <w:r>
        <w:instrText xml:space="preserve">*2 </w:instrText>
      </w:r>
      <w:r>
        <w:fldChar w:fldCharType="separate"/>
      </w:r>
      <w:r w:rsidR="001B3DA2">
        <w:rPr>
          <w:noProof/>
        </w:rPr>
        <w:t>300</w:t>
      </w:r>
      <w:r>
        <w:fldChar w:fldCharType="end"/>
      </w:r>
    </w:p>
    <w:p w14:paraId="2BA90882" w14:textId="056C00F5" w:rsidR="001671AA" w:rsidRDefault="00721918">
      <w:r>
        <w:t xml:space="preserve">M10_IF_AMOUNT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Amount </w:instrText>
      </w:r>
      <w:r>
        <w:fldChar w:fldCharType="separate"/>
      </w:r>
      <w:r w:rsidR="001B3DA2">
        <w:rPr>
          <w:noProof/>
        </w:rPr>
        <w:instrText>150</w:instrText>
      </w:r>
      <w:r>
        <w:fldChar w:fldCharType="end"/>
      </w:r>
      <w:r>
        <w:instrText xml:space="preserve"> &gt;= 100 "big" "small" </w:instrText>
      </w:r>
      <w:r>
        <w:fldChar w:fldCharType="separate"/>
      </w:r>
      <w:r w:rsidR="001B3DA2">
        <w:rPr>
          <w:noProof/>
        </w:rPr>
        <w:t>big</w:t>
      </w:r>
      <w:r>
        <w:fldChar w:fldCharType="end"/>
      </w:r>
    </w:p>
    <w:p w14:paraId="0EB83281" w14:textId="59B10BB0" w:rsidR="001671AA" w:rsidRDefault="00721918">
      <w:r>
        <w:t xml:space="preserve">M11_COMPARE_CITY = </w:t>
      </w:r>
      <w:r>
        <w:fldChar w:fldCharType="begin"/>
      </w:r>
      <w:r>
        <w:instrText xml:space="preserve"> COMPARE </w:instrText>
      </w:r>
      <w:r>
        <w:fldChar w:fldCharType="begin"/>
      </w:r>
      <w:r>
        <w:instrText xml:space="preserve"> MERGEFIELD City </w:instrText>
      </w:r>
      <w:r>
        <w:fldChar w:fldCharType="separate"/>
      </w:r>
      <w:r w:rsidR="001B3DA2">
        <w:rPr>
          <w:noProof/>
        </w:rPr>
        <w:instrText>Sydney</w:instrText>
      </w:r>
      <w:r>
        <w:fldChar w:fldCharType="end"/>
      </w:r>
      <w:r>
        <w:instrText xml:space="preserve"> = "S*" </w:instrText>
      </w:r>
      <w:r>
        <w:fldChar w:fldCharType="separate"/>
      </w:r>
      <w:r w:rsidR="001B3DA2">
        <w:rPr>
          <w:noProof/>
        </w:rPr>
        <w:t>1</w:t>
      </w:r>
      <w:r>
        <w:fldChar w:fldCharType="end"/>
      </w:r>
    </w:p>
    <w:p w14:paraId="4B763915" w14:textId="494A4F28" w:rsidR="001671AA" w:rsidRDefault="00721918">
      <w:r>
        <w:t xml:space="preserve">M12_SKIPIF = </w:t>
      </w:r>
      <w:r>
        <w:fldChar w:fldCharType="begin"/>
      </w:r>
      <w:r>
        <w:instrText xml:space="preserve"> SKIPIF </w:instrText>
      </w:r>
      <w:r>
        <w:fldChar w:fldCharType="begin"/>
      </w:r>
      <w:r>
        <w:instrText xml:space="preserve"> MERGEFIELD Amount </w:instrText>
      </w:r>
      <w:r>
        <w:fldChar w:fldCharType="separate"/>
      </w:r>
      <w:r w:rsidR="001B3DA2">
        <w:rPr>
          <w:noProof/>
        </w:rPr>
        <w:instrText>150</w:instrText>
      </w:r>
      <w:r>
        <w:fldChar w:fldCharType="end"/>
      </w:r>
      <w:r>
        <w:instrText xml:space="preserve"> &lt; 100 </w:instrText>
      </w:r>
      <w:r>
        <w:fldChar w:fldCharType="separate"/>
      </w:r>
      <w:r w:rsidR="001B3DA2">
        <w:rPr>
          <w:noProof/>
        </w:rPr>
        <w:t>«Skip Record If...»</w:t>
      </w:r>
      <w:r>
        <w:fldChar w:fldCharType="end"/>
      </w:r>
    </w:p>
    <w:p w14:paraId="1178B9A4" w14:textId="5DC814A3" w:rsidR="001671AA" w:rsidRDefault="00721918">
      <w:r>
        <w:t xml:space="preserve">M13_SET_TOTAL = </w:t>
      </w:r>
      <w:r>
        <w:fldChar w:fldCharType="begin"/>
      </w:r>
      <w:r>
        <w:instrText xml:space="preserve"> SET total </w:instrTex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MERGEFIELD Amount </w:instrText>
      </w:r>
      <w:r>
        <w:fldChar w:fldCharType="separate"/>
      </w:r>
      <w:r w:rsidR="001B3DA2">
        <w:rPr>
          <w:noProof/>
        </w:rPr>
        <w:instrText>150</w:instrText>
      </w:r>
      <w:r>
        <w:fldChar w:fldCharType="end"/>
      </w:r>
      <w:r>
        <w:instrText xml:space="preserve">+1 </w:instrText>
      </w:r>
      <w:r>
        <w:fldChar w:fldCharType="separate"/>
      </w:r>
      <w:r w:rsidR="001B3DA2">
        <w:rPr>
          <w:noProof/>
        </w:rPr>
        <w:instrText>151</w:instrText>
      </w:r>
      <w:r>
        <w:fldChar w:fldCharType="end"/>
      </w:r>
      <w:r>
        <w:instrText xml:space="preserve"> </w:instrText>
      </w:r>
      <w:r>
        <w:fldChar w:fldCharType="separate"/>
      </w:r>
      <w:bookmarkStart w:id="0" w:name="total"/>
      <w:r w:rsidR="001B3DA2">
        <w:rPr>
          <w:noProof/>
        </w:rPr>
        <w:t>151</w:t>
      </w:r>
      <w:bookmarkEnd w:id="0"/>
      <w:r>
        <w:fldChar w:fldCharType="end"/>
      </w:r>
    </w:p>
    <w:p w14:paraId="5F768857" w14:textId="706D84F0" w:rsidR="001671AA" w:rsidRDefault="00721918">
      <w:r>
        <w:t xml:space="preserve">M14_REF_TOTAL = </w:t>
      </w:r>
      <w:r>
        <w:fldChar w:fldCharType="begin"/>
      </w:r>
      <w:r>
        <w:instrText xml:space="preserve"> REF total </w:instrText>
      </w:r>
      <w:r>
        <w:fldChar w:fldCharType="separate"/>
      </w:r>
      <w:r w:rsidR="001B3DA2">
        <w:rPr>
          <w:noProof/>
        </w:rPr>
        <w:t>151</w:t>
      </w:r>
      <w:r>
        <w:fldChar w:fldCharType="end"/>
      </w:r>
    </w:p>
    <w:p w14:paraId="6159618C" w14:textId="63AEF66E" w:rsidR="001671AA" w:rsidRDefault="00721918">
      <w:r>
        <w:t xml:space="preserve">M15_NOPE = </w:t>
      </w:r>
      <w:r>
        <w:fldChar w:fldCharType="begin"/>
      </w:r>
      <w:r>
        <w:instrText xml:space="preserve"> MERGEFIELD Nope </w:instrText>
      </w:r>
      <w:r>
        <w:fldChar w:fldCharType="separate"/>
      </w:r>
      <w:r w:rsidR="001B3DA2">
        <w:rPr>
          <w:noProof/>
        </w:rPr>
        <w:t>«Nope»</w:t>
      </w:r>
      <w:r>
        <w:fldChar w:fldCharType="end"/>
      </w:r>
    </w:p>
    <w:p w14:paraId="3D001FEF" w14:textId="77777777" w:rsidR="001671AA" w:rsidRDefault="00721918">
      <w:r>
        <w:t xml:space="preserve">M16_ASK_ONCE = </w:t>
      </w:r>
      <w:r>
        <w:fldChar w:fldCharType="begin"/>
      </w:r>
      <w:r>
        <w:instrText xml:space="preserve"> ASK Greeting "Greeting for every letter?" \d "Hello" \o </w:instrText>
      </w:r>
      <w:r>
        <w:fldChar w:fldCharType="separate"/>
      </w:r>
      <w:r>
        <w:t>OLD</w:t>
      </w:r>
      <w:r>
        <w:fldChar w:fldCharType="end"/>
      </w:r>
    </w:p>
    <w:p w14:paraId="48D5F921" w14:textId="588791C0" w:rsidR="001671AA" w:rsidRDefault="00721918">
      <w:r>
        <w:t xml:space="preserve">M17_REF_GREETING = </w:t>
      </w:r>
      <w:r>
        <w:fldChar w:fldCharType="begin"/>
      </w:r>
      <w:r>
        <w:instrText xml:space="preserve"> REF Greeting </w:instrText>
      </w:r>
      <w:r>
        <w:fldChar w:fldCharType="separate"/>
      </w:r>
      <w:r w:rsidR="001B3DA2">
        <w:rPr>
          <w:b/>
          <w:bCs/>
        </w:rPr>
        <w:t>Error! Reference source not found.</w:t>
      </w:r>
      <w:r>
        <w:fldChar w:fldCharType="end"/>
      </w:r>
    </w:p>
    <w:p w14:paraId="53C330A4" w14:textId="77777777" w:rsidR="001671AA" w:rsidRDefault="00721918">
      <w:r>
        <w:t xml:space="preserve">M18_ASK_EACH = </w:t>
      </w:r>
      <w:r>
        <w:fldChar w:fldCharType="begin"/>
      </w:r>
      <w:r>
        <w:instrText xml:space="preserve"> ASK Prompt2 "Prompt for this record?" \d "Hi" </w:instrText>
      </w:r>
      <w:r>
        <w:fldChar w:fldCharType="separate"/>
      </w:r>
      <w:r>
        <w:t>OLD</w:t>
      </w:r>
      <w:r>
        <w:fldChar w:fldCharType="end"/>
      </w:r>
    </w:p>
    <w:p w14:paraId="022DF2A0" w14:textId="66A534EA" w:rsidR="001671AA" w:rsidRDefault="00721918">
      <w:r>
        <w:t xml:space="preserve">M19_REF_PROMPT2 = </w:t>
      </w:r>
      <w:r>
        <w:fldChar w:fldCharType="begin"/>
      </w:r>
      <w:r>
        <w:instrText xml:space="preserve"> REF Prompt2 </w:instrText>
      </w:r>
      <w:r>
        <w:fldChar w:fldCharType="separate"/>
      </w:r>
      <w:r w:rsidR="001B3DA2">
        <w:rPr>
          <w:b/>
          <w:bCs/>
        </w:rPr>
        <w:t>Error! Reference source not found.</w:t>
      </w:r>
      <w:r>
        <w:fldChar w:fldCharType="end"/>
      </w:r>
    </w:p>
    <w:p w14:paraId="37C19EF2" w14:textId="77777777" w:rsidR="001671AA" w:rsidRDefault="00721918">
      <w:r>
        <w:t xml:space="preserve">M20_FILLIN_ONCE = </w:t>
      </w:r>
      <w:r>
        <w:fldChar w:fldCharType="begin"/>
      </w:r>
      <w:r>
        <w:instrText xml:space="preserve"> FILLIN "Your name?" \d "World" \o </w:instrText>
      </w:r>
      <w:r>
        <w:fldChar w:fldCharType="separate"/>
      </w:r>
      <w:r>
        <w:t>OLD</w:t>
      </w:r>
      <w:r>
        <w:fldChar w:fldCharType="end"/>
      </w:r>
    </w:p>
    <w:p w14:paraId="19FB73F3" w14:textId="77777777" w:rsidR="001671AA" w:rsidRDefault="00721918">
      <w:r>
        <w:t xml:space="preserve">M21_FILLIN_EACH = </w:t>
      </w:r>
      <w:r>
        <w:fldChar w:fldCharType="begin"/>
      </w:r>
      <w:r>
        <w:instrText xml:space="preserve"> FILLIN "Per letter?" \d "Each" </w:instrText>
      </w:r>
      <w:r>
        <w:fldChar w:fldCharType="separate"/>
      </w:r>
      <w:r>
        <w:t>OLD</w:t>
      </w:r>
      <w:r>
        <w:fldChar w:fldCharType="end"/>
      </w:r>
    </w:p>
    <w:p w14:paraId="5E9BE713" w14:textId="6B6609C8" w:rsidR="001671AA" w:rsidRDefault="00721918">
      <w:r>
        <w:t xml:space="preserve">M22_BEFORE_NEXTIF = </w:t>
      </w:r>
      <w:r>
        <w:fldChar w:fldCharType="begin"/>
      </w:r>
      <w:r>
        <w:instrText xml:space="preserve"> MERGEFIELD Name </w:instrText>
      </w:r>
      <w:r>
        <w:fldChar w:fldCharType="separate"/>
      </w:r>
      <w:r w:rsidR="001B3DA2">
        <w:rPr>
          <w:noProof/>
        </w:rPr>
        <w:t>«Name»</w:t>
      </w:r>
      <w:r>
        <w:fldChar w:fldCharType="end"/>
      </w:r>
    </w:p>
    <w:p w14:paraId="1DFCADC7" w14:textId="6141F1CD" w:rsidR="001671AA" w:rsidRDefault="00721918">
      <w:r>
        <w:lastRenderedPageBreak/>
        <w:t xml:space="preserve">M23_NEXTIF = </w:t>
      </w:r>
      <w:r>
        <w:fldChar w:fldCharType="begin"/>
      </w:r>
      <w:r>
        <w:instrText xml:space="preserve"> NEXTIF </w:instrText>
      </w:r>
      <w:r>
        <w:fldChar w:fldCharType="begin"/>
      </w:r>
      <w:r>
        <w:instrText xml:space="preserve"> MERGEFIELD City </w:instrText>
      </w:r>
      <w:r>
        <w:fldChar w:fldCharType="separate"/>
      </w:r>
      <w:r w:rsidR="001B3DA2">
        <w:rPr>
          <w:noProof/>
        </w:rPr>
        <w:instrText>Sydney</w:instrText>
      </w:r>
      <w:r>
        <w:fldChar w:fldCharType="end"/>
      </w:r>
      <w:r>
        <w:instrText xml:space="preserve"> = "Perth" </w:instrText>
      </w:r>
      <w:r>
        <w:fldChar w:fldCharType="separate"/>
      </w:r>
      <w:r w:rsidR="001B3DA2">
        <w:rPr>
          <w:noProof/>
        </w:rPr>
        <w:t>«Next Record If»</w:t>
      </w:r>
      <w:r>
        <w:fldChar w:fldCharType="end"/>
      </w:r>
    </w:p>
    <w:p w14:paraId="01A37806" w14:textId="20E0C09A" w:rsidR="001671AA" w:rsidRDefault="00721918">
      <w:r>
        <w:t xml:space="preserve">M24_AFTER_NEXTIF = </w:t>
      </w:r>
      <w:r>
        <w:fldChar w:fldCharType="begin"/>
      </w:r>
      <w:r>
        <w:instrText xml:space="preserve"> MERGEFIELD Name </w:instrText>
      </w:r>
      <w:r>
        <w:fldChar w:fldCharType="separate"/>
      </w:r>
      <w:r w:rsidR="001B3DA2">
        <w:rPr>
          <w:noProof/>
        </w:rPr>
        <w:t>«Name»</w:t>
      </w:r>
      <w:r>
        <w:fldChar w:fldCharType="end"/>
      </w:r>
    </w:p>
    <w:p w14:paraId="774031A7" w14:textId="2F767D2B" w:rsidR="001671AA" w:rsidRDefault="00721918">
      <w:r>
        <w:t xml:space="preserve">M25_MERGEREC_AFTER = </w:t>
      </w:r>
      <w:r>
        <w:fldChar w:fldCharType="begin"/>
      </w:r>
      <w:r>
        <w:instrText xml:space="preserve"> MERGEREC </w:instrText>
      </w:r>
      <w:r>
        <w:fldChar w:fldCharType="separate"/>
      </w:r>
      <w:r w:rsidR="001B3DA2">
        <w:rPr>
          <w:noProof/>
        </w:rPr>
        <w:t>«Merge Record #»</w:t>
      </w:r>
      <w:r>
        <w:fldChar w:fldCharType="end"/>
      </w:r>
    </w:p>
    <w:p w14:paraId="74BDCBB4" w14:textId="4E4D490C" w:rsidR="001671AA" w:rsidRDefault="00721918">
      <w:r>
        <w:t xml:space="preserve">M26_MERGESEQ_AFTER = </w:t>
      </w:r>
      <w:r>
        <w:fldChar w:fldCharType="begin"/>
      </w:r>
      <w:r>
        <w:instrText xml:space="preserve"> MERGESEQ </w:instrText>
      </w:r>
      <w:r>
        <w:fldChar w:fldCharType="separate"/>
      </w:r>
      <w:r w:rsidR="001B3DA2">
        <w:rPr>
          <w:noProof/>
        </w:rPr>
        <w:t>«Merge Sequence #»</w:t>
      </w:r>
      <w:r>
        <w:fldChar w:fldCharType="end"/>
      </w:r>
    </w:p>
    <w:p w14:paraId="303C9D52" w14:textId="03289469" w:rsidR="001671AA" w:rsidRDefault="00721918">
      <w:r>
        <w:t xml:space="preserve">M27_CITY_AFTER = </w:t>
      </w:r>
      <w:r>
        <w:fldChar w:fldCharType="begin"/>
      </w:r>
      <w:r>
        <w:instrText xml:space="preserve"> MERGEFIELD City </w:instrText>
      </w:r>
      <w:r>
        <w:fldChar w:fldCharType="separate"/>
      </w:r>
      <w:r w:rsidR="001B3DA2">
        <w:rPr>
          <w:noProof/>
        </w:rPr>
        <w:t>«City»</w:t>
      </w:r>
      <w:r>
        <w:fldChar w:fldCharType="end"/>
      </w:r>
    </w:p>
    <w:p w14:paraId="206C200B" w14:textId="77777777" w:rsidR="001671AA" w:rsidRDefault="00721918">
      <w:r>
        <w:t>End of the letter.</w:t>
      </w:r>
    </w:p>
    <w:sectPr w:rsidR="001671AA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D4E3" w14:textId="77777777" w:rsidR="00721918" w:rsidRDefault="00721918" w:rsidP="001B3DA2">
      <w:pPr>
        <w:spacing w:after="0" w:line="240" w:lineRule="auto"/>
      </w:pPr>
      <w:r>
        <w:separator/>
      </w:r>
    </w:p>
  </w:endnote>
  <w:endnote w:type="continuationSeparator" w:id="0">
    <w:p w14:paraId="28F2375F" w14:textId="77777777" w:rsidR="00721918" w:rsidRDefault="00721918" w:rsidP="001B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27CD" w14:textId="77777777" w:rsidR="00721918" w:rsidRDefault="00721918" w:rsidP="001B3DA2">
      <w:pPr>
        <w:spacing w:after="0" w:line="240" w:lineRule="auto"/>
      </w:pPr>
      <w:r>
        <w:separator/>
      </w:r>
    </w:p>
  </w:footnote>
  <w:footnote w:type="continuationSeparator" w:id="0">
    <w:p w14:paraId="6A82D102" w14:textId="77777777" w:rsidR="00721918" w:rsidRDefault="00721918" w:rsidP="001B3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ailMerge>
    <w:mainDocumentType w:val="formLetters"/>
    <w:linkToQuery/>
    <w:dataType w:val="textFile"/>
    <w:connectString w:val=""/>
    <w:query w:val="SELECT * FROM X:\__tmp\cr067\merge\merge-data-r1.docx"/>
    <w:dataSource r:id="rId1"/>
    <w:odso>
      <w:fieldMapData>
        <w:lid w:val="en-AU"/>
      </w:fieldMapData>
      <w:fieldMapData>
        <w:lid w:val="en-AU"/>
      </w:fieldMapData>
      <w:fieldMapData>
        <w:lid w:val="en-AU"/>
      </w:fieldMapData>
      <w:fieldMapData>
        <w:type w:val="dbColumn"/>
        <w:name w:val="Middle"/>
        <w:mappedName w:val="Middle Name"/>
        <w:column w:val="1"/>
        <w:lid w:val="en-AU"/>
      </w:fieldMapData>
      <w:fieldMapData>
        <w:type w:val="dbColumn"/>
        <w:name w:val="Name"/>
        <w:mappedName w:val="Last Name"/>
        <w:column w:val="0"/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type w:val="dbColumn"/>
        <w:name w:val="City"/>
        <w:mappedName w:val="City"/>
        <w:column w:val="3"/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AA"/>
    <w:rsid w:val="0016358A"/>
    <w:rsid w:val="001671AA"/>
    <w:rsid w:val="001B3DA2"/>
    <w:rsid w:val="0072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C83A8"/>
  <w15:docId w15:val="{2E668B92-6CD8-4435-AD19-BEFD4CB5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X:\__tmp\cr067\merge\merge-data-r1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2026-10-28T05:56:00Z</dcterms:created>
  <dcterms:modified xsi:type="dcterms:W3CDTF">2026-10-28T05:56:00Z</dcterms:modified>
</cp:coreProperties>
</file>