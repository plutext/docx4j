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Title"/>
      </w:pPr>
      <w:r>
        <w:t>CR-067 phase 2 merge probe</w:t>
      </w:r>
    </w:p>
    <w:p>
      <w:r>
        <w:t xml:space="preserve">One letter per record of merge-data-r1.docx (Name, Middle, Amount, City). Each case: its token, then the field.</w:t>
      </w:r>
    </w:p>
    <w:p>
      <w:r>
        <w:t xml:space="preserve">M01_MERGEREC = </w:t>
      </w:r>
      <w:r>
        <w:fldChar w:fldCharType="begin"/>
      </w:r>
      <w:r>
        <w:instrText xml:space="preserve"> MERGEREC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M02_MERGESEQ = </w:t>
      </w:r>
      <w:r>
        <w:fldChar w:fldCharType="begin"/>
      </w:r>
      <w:r>
        <w:instrText xml:space="preserve"> MERGESEQ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M03_NAME = </w:t>
      </w:r>
      <w:r>
        <w:fldChar w:fldCharType="begin"/>
      </w:r>
      <w:r>
        <w:instrText xml:space="preserve"> MERGEFIELD Name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M04_NAME_UPPER = </w:t>
      </w:r>
      <w:r>
        <w:fldChar w:fldCharType="begin"/>
      </w:r>
      <w:r>
        <w:instrText xml:space="preserve"> MERGEFIELD Name \* Upper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M05_NAME_BEFORE_AFTER = </w:t>
      </w:r>
      <w:r>
        <w:fldChar w:fldCharType="begin"/>
      </w:r>
      <w:r>
        <w:instrText xml:space="preserve"> MERGEFIELD Name \b "Dear " \f ","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M06_MIDDLE = </w:t>
      </w:r>
      <w:r>
        <w:fldChar w:fldCharType="begin"/>
      </w:r>
      <w:r>
        <w:instrText xml:space="preserve"> MERGEFIELD Middle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M07_MIDDLE_BEFORE_AFTER = </w:t>
      </w:r>
      <w:r>
        <w:fldChar w:fldCharType="begin"/>
      </w:r>
      <w:r>
        <w:instrText xml:space="preserve"> MERGEFIELD Middle \b "(" \f ")"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M08_AMOUNT_FORMAT = </w:t>
      </w:r>
      <w:r>
        <w:fldChar w:fldCharType="begin"/>
      </w:r>
      <w:r>
        <w:instrText xml:space="preserve"> MERGEFIELD Amount \# "$#,##0.00"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M09_DOUBLE = </w:t>
      </w:r>
      <w:r>
        <w:fldChar w:fldCharType="begin"/>
      </w:r>
      <w:r>
        <w:instrText xml:space="preserve"> =</w:instrText>
      </w:r>
      <w:r>
        <w:fldChar w:fldCharType="begin"/>
      </w:r>
      <w:r>
        <w:instrText xml:space="preserve"> MERGEFIELD Amount </w:instrText>
      </w:r>
      <w:r>
        <w:fldChar w:fldCharType="separate"/>
      </w:r>
      <w:r>
        <w:t>OLD</w:t>
      </w:r>
      <w:r>
        <w:fldChar w:fldCharType="end"/>
      </w:r>
      <w:r>
        <w:instrText xml:space="preserve">*2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M10_IF_AMOUNT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Amount </w:instrText>
      </w:r>
      <w:r>
        <w:fldChar w:fldCharType="separate"/>
      </w:r>
      <w:r>
        <w:t>OLD</w:t>
      </w:r>
      <w:r>
        <w:fldChar w:fldCharType="end"/>
      </w:r>
      <w:r>
        <w:instrText xml:space="preserve"> &gt;= 100 "big" "small"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M11_COMPARE_CITY = </w:t>
      </w:r>
      <w:r>
        <w:fldChar w:fldCharType="begin"/>
      </w:r>
      <w:r>
        <w:instrText xml:space="preserve"> COMPARE </w:instrText>
      </w:r>
      <w:r>
        <w:fldChar w:fldCharType="begin"/>
      </w:r>
      <w:r>
        <w:instrText xml:space="preserve"> MERGEFIELD City </w:instrText>
      </w:r>
      <w:r>
        <w:fldChar w:fldCharType="separate"/>
      </w:r>
      <w:r>
        <w:t>OLD</w:t>
      </w:r>
      <w:r>
        <w:fldChar w:fldCharType="end"/>
      </w:r>
      <w:r>
        <w:instrText xml:space="preserve"> = "S*"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M12_SKIPIF = </w:t>
      </w:r>
      <w:r>
        <w:fldChar w:fldCharType="begin"/>
      </w:r>
      <w:r>
        <w:instrText xml:space="preserve"> SKIPIF </w:instrText>
      </w:r>
      <w:r>
        <w:fldChar w:fldCharType="begin"/>
      </w:r>
      <w:r>
        <w:instrText xml:space="preserve"> MERGEFIELD Amount </w:instrText>
      </w:r>
      <w:r>
        <w:fldChar w:fldCharType="separate"/>
      </w:r>
      <w:r>
        <w:t>OLD</w:t>
      </w:r>
      <w:r>
        <w:fldChar w:fldCharType="end"/>
      </w:r>
      <w:r>
        <w:instrText xml:space="preserve"> &lt; 100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M13_SET_TOTAL = </w:t>
      </w:r>
      <w:r>
        <w:fldChar w:fldCharType="begin"/>
      </w:r>
      <w:r>
        <w:instrText xml:space="preserve"> SET total </w:instrText>
      </w:r>
      <w:r>
        <w:fldChar w:fldCharType="begin"/>
      </w:r>
      <w:r>
        <w:instrText xml:space="preserve"> =</w:instrText>
      </w:r>
      <w:r>
        <w:fldChar w:fldCharType="begin"/>
      </w:r>
      <w:r>
        <w:instrText xml:space="preserve"> MERGEFIELD Amount </w:instrText>
      </w:r>
      <w:r>
        <w:fldChar w:fldCharType="separate"/>
      </w:r>
      <w:r>
        <w:t>OLD</w:t>
      </w:r>
      <w:r>
        <w:fldChar w:fldCharType="end"/>
      </w:r>
      <w:r>
        <w:instrText xml:space="preserve">+1 </w:instrText>
      </w:r>
      <w:r>
        <w:fldChar w:fldCharType="separate"/>
      </w:r>
      <w:r>
        <w:t>OLD</w:t>
      </w:r>
      <w:r>
        <w:fldChar w:fldCharType="end"/>
      </w:r>
      <w:r>
        <w:instrText xml:space="preserve">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M14_REF_TOTAL = </w:t>
      </w:r>
      <w:r>
        <w:fldChar w:fldCharType="begin"/>
      </w:r>
      <w:r>
        <w:instrText xml:space="preserve"> REF total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M15_NOPE = </w:t>
      </w:r>
      <w:r>
        <w:fldChar w:fldCharType="begin"/>
      </w:r>
      <w:r>
        <w:instrText xml:space="preserve"> MERGEFIELD Nope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M16_ASK_ONCE = </w:t>
      </w:r>
      <w:r>
        <w:fldChar w:fldCharType="begin"/>
      </w:r>
      <w:r>
        <w:instrText xml:space="preserve"> ASK Greeting "Greeting for every letter?" \d "Hello" \o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M17_REF_GREETING = </w:t>
      </w:r>
      <w:r>
        <w:fldChar w:fldCharType="begin"/>
      </w:r>
      <w:r>
        <w:instrText xml:space="preserve"> REF Greeting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M18_ASK_EACH = </w:t>
      </w:r>
      <w:r>
        <w:fldChar w:fldCharType="begin"/>
      </w:r>
      <w:r>
        <w:instrText xml:space="preserve"> ASK Prompt2 "Prompt for this record?" \d "Hi"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M19_REF_PROMPT2 = </w:t>
      </w:r>
      <w:r>
        <w:fldChar w:fldCharType="begin"/>
      </w:r>
      <w:r>
        <w:instrText xml:space="preserve"> REF Prompt2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M20_FILLIN_ONCE = </w:t>
      </w:r>
      <w:r>
        <w:fldChar w:fldCharType="begin"/>
      </w:r>
      <w:r>
        <w:instrText xml:space="preserve"> FILLIN "Your name?" \d "World" \o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M21_FILLIN_EACH = </w:t>
      </w:r>
      <w:r>
        <w:fldChar w:fldCharType="begin"/>
      </w:r>
      <w:r>
        <w:instrText xml:space="preserve"> FILLIN "Per letter?" \d "Each"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M22_BEFORE_NEXTIF = </w:t>
      </w:r>
      <w:r>
        <w:fldChar w:fldCharType="begin"/>
      </w:r>
      <w:r>
        <w:instrText xml:space="preserve"> MERGEFIELD Name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M23_NEXTIF = </w:t>
      </w:r>
      <w:r>
        <w:fldChar w:fldCharType="begin"/>
      </w:r>
      <w:r>
        <w:instrText xml:space="preserve"> NEXTIF </w:instrText>
      </w:r>
      <w:r>
        <w:fldChar w:fldCharType="begin"/>
      </w:r>
      <w:r>
        <w:instrText xml:space="preserve"> MERGEFIELD City </w:instrText>
      </w:r>
      <w:r>
        <w:fldChar w:fldCharType="separate"/>
      </w:r>
      <w:r>
        <w:t>OLD</w:t>
      </w:r>
      <w:r>
        <w:fldChar w:fldCharType="end"/>
      </w:r>
      <w:r>
        <w:instrText xml:space="preserve"> = "Perth"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M24_AFTER_NEXTIF = </w:t>
      </w:r>
      <w:r>
        <w:fldChar w:fldCharType="begin"/>
      </w:r>
      <w:r>
        <w:instrText xml:space="preserve"> MERGEFIELD Name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M25_MERGEREC_AFTER = </w:t>
      </w:r>
      <w:r>
        <w:fldChar w:fldCharType="begin"/>
      </w:r>
      <w:r>
        <w:instrText xml:space="preserve"> MERGEREC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M26_MERGESEQ_AFTER = </w:t>
      </w:r>
      <w:r>
        <w:fldChar w:fldCharType="begin"/>
      </w:r>
      <w:r>
        <w:instrText xml:space="preserve"> MERGESEQ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M27_CITY_AFTER = </w:t>
      </w:r>
      <w:r>
        <w:fldChar w:fldCharType="begin"/>
      </w:r>
      <w:r>
        <w:instrText xml:space="preserve"> MERGEFIELD City </w:instrText>
      </w:r>
      <w:r>
        <w:fldChar w:fldCharType="separate"/>
      </w:r>
      <w:r>
        <w:t>OLD</w:t>
      </w:r>
      <w:r>
        <w:fldChar w:fldCharType="end"/>
      </w:r>
    </w:p>
    <w:p>
      <w:r>
        <w:t>End of the letter.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