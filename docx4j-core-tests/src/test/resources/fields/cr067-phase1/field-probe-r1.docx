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pPr>
        <w:pStyle w:val="Title"/>
      </w:pPr>
      <w:r>
        <w:t>CR-067 phase 1 field probe</w:t>
      </w:r>
    </w:p>
    <w:p>
      <w:r>
        <w:t xml:space="preserve">Select all, press F9, then save as described in README.txt. Each case: its token, then the field. A field Word leaves alone still says OLD.</w:t>
      </w:r>
    </w:p>
    <w:p>
      <w:r>
        <w:t xml:space="preserve">A bookmark: </w:t>
      </w:r>
      <w:bookmarkStart w:name="bm1" w:id="1"/>
      <w:r>
        <w:rPr>
          <w:b/>
        </w:rPr>
        <w:t>Bookmarked text</w:t>
      </w:r>
      <w:bookmarkEnd w:id="1"/>
      <w:r>
        <w:t xml:space="preserve">. A footnote reference: </w:t>
      </w:r>
      <w:bookmarkStart w:name="bmNote" w:id="2"/>
      <w:r>
        <w:rPr>
          <w:rStyle w:val="FootnoteReference"/>
        </w:rPr>
        <w:footnoteReference w:id="1"/>
      </w:r>
      <w:bookmarkEnd w:id="2"/>
      <w:r>
        <w:t>.</w:t>
      </w:r>
    </w:p>
    <w:p>
      <w:pPr>
        <w:pStyle w:val="Heading2"/>
      </w:pPr>
      <w:r>
        <w:t xml:space="preserve">Case 1: P01_CREATEDATE { CREATEDATE }</w:t>
      </w:r>
    </w:p>
    <w:p>
      <w:r>
        <w:t xml:space="preserve">P01_CREATEDATE = </w:t>
      </w:r>
      <w:r>
        <w:fldChar w:fldCharType="begin"/>
      </w:r>
      <w:r>
        <w:instrText xml:space="preserve"> CREATEDATE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2: P02_CREATEDATE_SW { CREATEDATE \@ "yyyy-MM-dd HH:mm" }</w:t>
      </w:r>
    </w:p>
    <w:p>
      <w:r>
        <w:t xml:space="preserve">P02_CREATEDATE_SW = </w:t>
      </w:r>
      <w:r>
        <w:fldChar w:fldCharType="begin"/>
      </w:r>
      <w:r>
        <w:instrText xml:space="preserve"> CREATEDATE \@ "yyyy-MM-dd HH:mm"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3: P03_SAVEDATE { SAVEDATE }</w:t>
      </w:r>
    </w:p>
    <w:p>
      <w:r>
        <w:t xml:space="preserve">P03_SAVEDATE = </w:t>
      </w:r>
      <w:r>
        <w:fldChar w:fldCharType="begin"/>
      </w:r>
      <w:r>
        <w:instrText xml:space="preserve"> SAVEDATE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4: P04_SAVEDATE_SW { SAVEDATE \@ "d MMMM yyyy" }</w:t>
      </w:r>
    </w:p>
    <w:p>
      <w:r>
        <w:t xml:space="preserve">P04_SAVEDATE_SW = </w:t>
      </w:r>
      <w:r>
        <w:fldChar w:fldCharType="begin"/>
      </w:r>
      <w:r>
        <w:instrText xml:space="preserve"> SAVEDATE \@ "d MMMM yyyy"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5: P05_REVNUM { REVNUM }</w:t>
      </w:r>
    </w:p>
    <w:p>
      <w:r>
        <w:t xml:space="preserve">P05_REVNUM = </w:t>
      </w:r>
      <w:r>
        <w:fldChar w:fldCharType="begin"/>
      </w:r>
      <w:r>
        <w:instrText xml:space="preserve"> REVNUM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6: P06_INFO_TITLE { INFO Title }</w:t>
      </w:r>
    </w:p>
    <w:p>
      <w:r>
        <w:t xml:space="preserve">P06_INFO_TITLE = </w:t>
      </w:r>
      <w:r>
        <w:fldChar w:fldCharType="begin"/>
      </w:r>
      <w:r>
        <w:instrText xml:space="preserve"> INFO Title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7: P07_INFO_AUTHOR { INFO Author }</w:t>
      </w:r>
    </w:p>
    <w:p>
      <w:r>
        <w:t xml:space="preserve">P07_INFO_AUTHOR = </w:t>
      </w:r>
      <w:r>
        <w:fldChar w:fldCharType="begin"/>
      </w:r>
      <w:r>
        <w:instrText xml:space="preserve"> INFO Author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8: P08_INFO_NOARG { INFO }</w:t>
      </w:r>
    </w:p>
    <w:p>
      <w:r>
        <w:t xml:space="preserve">P08_INFO_NOARG = </w:t>
      </w:r>
      <w:r>
        <w:fldChar w:fldCharType="begin"/>
      </w:r>
      <w:r>
        <w:instrText xml:space="preserve"> INFO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9: P09_INFO_NOPE { INFO Nope }</w:t>
      </w:r>
    </w:p>
    <w:p>
      <w:r>
        <w:t xml:space="preserve">P09_INFO_NOPE = </w:t>
      </w:r>
      <w:r>
        <w:fldChar w:fldCharType="begin"/>
      </w:r>
      <w:r>
        <w:instrText xml:space="preserve"> INFO Nope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10: P10_SECTION { SECTION }</w:t>
      </w:r>
    </w:p>
    <w:p>
      <w:r>
        <w:t xml:space="preserve">P10_SECTION = </w:t>
      </w:r>
      <w:r>
        <w:fldChar w:fldCharType="begin"/>
      </w:r>
      <w:r>
        <w:instrText xml:space="preserve"> SECTION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11: P11_QUOTE { QUOTE "hello world" }</w:t>
      </w:r>
    </w:p>
    <w:p>
      <w:r>
        <w:t xml:space="preserve">P11_QUOTE = </w:t>
      </w:r>
      <w:r>
        <w:fldChar w:fldCharType="begin"/>
      </w:r>
      <w:r>
        <w:instrText xml:space="preserve"> QUOTE "hello world"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12: P12_QUOTE_NOARG { QUOTE }</w:t>
      </w:r>
    </w:p>
    <w:p>
      <w:r>
        <w:t xml:space="preserve">P12_QUOTE_NOARG = </w:t>
      </w:r>
      <w:r>
        <w:fldChar w:fldCharType="begin"/>
      </w:r>
      <w:r>
        <w:instrText xml:space="preserve"> QUOTE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13: P13_REF { REF bm1 }</w:t>
      </w:r>
    </w:p>
    <w:p>
      <w:r>
        <w:t xml:space="preserve">P13_REF = </w:t>
      </w:r>
      <w:r>
        <w:fldChar w:fldCharType="begin"/>
      </w:r>
      <w:r>
        <w:instrText xml:space="preserve"> REF bm1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14: P14_REF_UPPER { REF bm1 \* Upper }</w:t>
      </w:r>
    </w:p>
    <w:p>
      <w:r>
        <w:t xml:space="preserve">P14_REF_UPPER = </w:t>
      </w:r>
      <w:r>
        <w:fldChar w:fldCharType="begin"/>
      </w:r>
      <w:r>
        <w:instrText xml:space="preserve"> REF bm1 \* Upper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15: P15_REF_NOPE { REF nope }</w:t>
      </w:r>
    </w:p>
    <w:p>
      <w:r>
        <w:t xml:space="preserve">P15_REF_NOPE = </w:t>
      </w:r>
      <w:r>
        <w:fldChar w:fldCharType="begin"/>
      </w:r>
      <w:r>
        <w:instrText xml:space="preserve"> REF nope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16: P16_REF_H { REF bm1 \h }</w:t>
      </w:r>
    </w:p>
    <w:p>
      <w:r>
        <w:t xml:space="preserve">P16_REF_H = </w:t>
      </w:r>
      <w:r>
        <w:fldChar w:fldCharType="begin"/>
      </w:r>
      <w:r>
        <w:instrText xml:space="preserve"> REF bm1 \h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17: P17_NOTEREF { NOTEREF bmNote }</w:t>
      </w:r>
    </w:p>
    <w:p>
      <w:r>
        <w:t xml:space="preserve">P17_NOTEREF = </w:t>
      </w:r>
      <w:r>
        <w:fldChar w:fldCharType="begin"/>
      </w:r>
      <w:r>
        <w:instrText xml:space="preserve"> NOTEREF bmNote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18: P18_NOTEREF_F { NOTEREF bmNote \f }</w:t>
      </w:r>
    </w:p>
    <w:p>
      <w:r>
        <w:t xml:space="preserve">P18_NOTEREF_F = </w:t>
      </w:r>
      <w:r>
        <w:fldChar w:fldCharType="begin"/>
      </w:r>
      <w:r>
        <w:instrText xml:space="preserve"> NOTEREF bmNote \f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19: P19_NOTEREF_NOPE { NOTEREF nope }</w:t>
      </w:r>
    </w:p>
    <w:p>
      <w:r>
        <w:t xml:space="preserve">P19_NOTEREF_NOPE = </w:t>
      </w:r>
      <w:r>
        <w:fldChar w:fldCharType="begin"/>
      </w:r>
      <w:r>
        <w:instrText xml:space="preserve"> NOTEREF nope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20: P20_USERNAME { USERNAME }</w:t>
      </w:r>
    </w:p>
    <w:p>
      <w:r>
        <w:t xml:space="preserve">P20_USERNAME = </w:t>
      </w:r>
      <w:r>
        <w:fldChar w:fldCharType="begin"/>
      </w:r>
      <w:r>
        <w:instrText xml:space="preserve"> USERNAME </w:instrText>
      </w:r>
      <w:r>
        <w:fldChar w:fldCharType="separate"/>
      </w:r>
      <w:r>
        <w:t>OLDUSER</w:t>
      </w:r>
      <w:r>
        <w:fldChar w:fldCharType="end"/>
      </w:r>
    </w:p>
    <w:p>
      <w:pPr>
        <w:pStyle w:val="Heading2"/>
      </w:pPr>
      <w:r>
        <w:t xml:space="preserve">Case 21: P21_USERINITIALS { USERINITIALS }</w:t>
      </w:r>
    </w:p>
    <w:p>
      <w:r>
        <w:t xml:space="preserve">P21_USERINITIALS = </w:t>
      </w:r>
      <w:r>
        <w:fldChar w:fldCharType="begin"/>
      </w:r>
      <w:r>
        <w:instrText xml:space="preserve"> USERINITIALS </w:instrText>
      </w:r>
      <w:r>
        <w:fldChar w:fldCharType="separate"/>
      </w:r>
      <w:r>
        <w:t>OLDUSER</w:t>
      </w:r>
      <w:r>
        <w:fldChar w:fldCharType="end"/>
      </w:r>
    </w:p>
    <w:p>
      <w:pPr>
        <w:pStyle w:val="Heading2"/>
      </w:pPr>
      <w:r>
        <w:t xml:space="preserve">Case 22: P22_USERADDRESS { USERADDRESS }</w:t>
      </w:r>
    </w:p>
    <w:p>
      <w:r>
        <w:t xml:space="preserve">P22_USERADDRESS = </w:t>
      </w:r>
      <w:r>
        <w:fldChar w:fldCharType="begin"/>
      </w:r>
      <w:r>
        <w:instrText xml:space="preserve"> USERADDRESS </w:instrText>
      </w:r>
      <w:r>
        <w:fldChar w:fldCharType="separate"/>
      </w:r>
      <w:r>
        <w:t>OLDUSER</w:t>
      </w:r>
      <w:r>
        <w:fldChar w:fldCharType="end"/>
      </w:r>
    </w:p>
    <w:p>
      <w:pPr>
        <w:pStyle w:val="Heading2"/>
      </w:pPr>
      <w:r>
        <w:t xml:space="preserve">Case 23: P23_KEYWORDS { KEYWORDS }</w:t>
      </w:r>
    </w:p>
    <w:p>
      <w:r>
        <w:t xml:space="preserve">P23_KEYWORDS = </w:t>
      </w:r>
      <w:r>
        <w:fldChar w:fldCharType="begin"/>
      </w:r>
      <w:r>
        <w:instrText xml:space="preserve"> KEYWORDS </w:instrText>
      </w:r>
      <w:r>
        <w:fldChar w:fldCharType="separate"/>
      </w:r>
      <w:r>
        <w:t>OLD</w:t>
      </w:r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08" w:footer="708" w:gutter="0"/>
        </w:sectPr>
      </w:pPr>
    </w:p>
    <w:p>
      <w:pPr>
        <w:pStyle w:val="Heading2"/>
      </w:pPr>
      <w:r>
        <w:t xml:space="preserve">Case 24: P24_SECTION2 { SECTION }</w:t>
      </w:r>
    </w:p>
    <w:p>
      <w:r>
        <w:t xml:space="preserve">P24_SECTION2 = </w:t>
      </w:r>
      <w:r>
        <w:fldChar w:fldCharType="begin"/>
      </w:r>
      <w:r>
        <w:instrText xml:space="preserve"> SECTION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Case 25: P25_CREATEDATE_SIMPLE { CREATEDATE \@ "yyyy-MM-dd" }</w:t>
      </w:r>
    </w:p>
    <w:p>
      <w:r>
        <w:t xml:space="preserve">P25_CREATEDATE_SIMPLE = </w:t>
      </w:r>
      <w:fldSimple w:instr=" CREATEDATE \@ &quot;yyyy-MM-dd&quot; ">
        <w:r>
          <w:t>OLD</w:t>
        </w:r>
      </w:fldSimple>
    </w:p>
    <w:sectPr>
      <w:pgSz w:w="12240" w:h="15840" w:code="1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The probe's footnote.</w:t>
      </w:r>
    </w:p>
  </w:footnote>
</w:footnotes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footnotes.xml" Type="http://schemas.openxmlformats.org/officeDocument/2006/relationships/footnotes" Id="rId4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2024-02-03T04:05:06Z</dcterms:created>
  <dc:creator>Probe Author</dc:creator>
  <dc:description>Probe Comments</dc:description>
  <cp:keywords>alpha, beta</cp:keywords>
  <cp:lastModifiedBy>docx4j 17.3.5-SNAPSHOT</cp:lastModifiedBy>
  <dcterms:modified xmlns:xsi="http://www.w3.org/2001/XMLSchema-instance" xsi:type="dcterms:W3CDTF">2025-06-07T08:09:10Z</dcterms:modified>
  <cp:revision>7</cp:revision>
  <dc:subject>Probe Subject</dc:subject>
  <dc:title>Probe Title</dc:title>
</cp:coreProperties>
</file>