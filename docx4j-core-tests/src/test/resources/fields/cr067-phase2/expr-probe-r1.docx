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w14="http://schemas.microsoft.com/office/word/2010/wordml" xmlns:w16du="http://schemas.microsoft.com/office/word/2023/wordml/word16du" xmlns:w16sdtdh="http://schemas.microsoft.com/office/word/2020/wordml/sdtdatahash" xmlns:w15="http://schemas.microsoft.com/office/word/2012/wordml" xmlns:w16sdtfl="http://schemas.microsoft.com/office/word/2024/wordml/sdtformatlock" xmlns:r="http://schemas.openxmlformats.org/officeDocument/2006/relationships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!-- Created by docx4j 17.3.5-SNAPSHOT (Apache licensed) using REFERENCE JAXB in Arch Linux Java 21.0.12 on Linux -->
    <w:p>
      <w:pPr>
        <w:pStyle w:val="Title"/>
      </w:pPr>
      <w:r>
        <w:t>CR-067 phase 2 expression probe</w:t>
      </w:r>
    </w:p>
    <w:p>
      <w:r>
        <w:t xml:space="preserve">Select all, press F9, then save as described in README.txt. Each case: its token, then the field. A field Word leaves alone still says OLD.</w:t>
      </w:r>
    </w:p>
    <w:p>
      <w:r>
        <w:t xml:space="preserve">Bookmark x holds the number </w:t>
      </w:r>
      <w:bookmarkStart w:name="x" w:id="1"/>
      <w:r>
        <w:t>5</w:t>
      </w:r>
      <w:bookmarkEnd w:id="1"/>
      <w:r>
        <w:t>.</w:t>
      </w:r>
    </w:p>
    <w:p>
      <w:pPr>
        <w:pStyle w:val="Heading2"/>
      </w:pPr>
      <w:r>
        <w:t xml:space="preserve">Formulas: operators and the default number format</w:t>
      </w:r>
    </w:p>
    <w:p>
      <w:r>
        <w:t xml:space="preserve">F01_PRECEDENCE = </w:t>
      </w:r>
      <w:r>
        <w:fldChar w:fldCharType="begin"/>
      </w:r>
      <w:r>
        <w:instrText xml:space="preserve"> =2+3*4 </w:instrText>
      </w:r>
      <w:r>
        <w:fldChar w:fldCharType="separate"/>
      </w:r>
      <w:r>
        <w:t>OLD</w:t>
      </w:r>
      <w:r>
        <w:fldChar w:fldCharType="end"/>
      </w:r>
    </w:p>
    <w:p>
      <w:r>
        <w:t xml:space="preserve">F02_PARENS = </w:t>
      </w:r>
      <w:r>
        <w:fldChar w:fldCharType="begin"/>
      </w:r>
      <w:r>
        <w:instrText xml:space="preserve"> =(2+3)*4 </w:instrText>
      </w:r>
      <w:r>
        <w:fldChar w:fldCharType="separate"/>
      </w:r>
      <w:r>
        <w:t>OLD</w:t>
      </w:r>
      <w:r>
        <w:fldChar w:fldCharType="end"/>
      </w:r>
    </w:p>
    <w:p>
      <w:r>
        <w:t xml:space="preserve">F03_DIV = </w:t>
      </w:r>
      <w:r>
        <w:fldChar w:fldCharType="begin"/>
      </w:r>
      <w:r>
        <w:instrText xml:space="preserve"> =10/4 </w:instrText>
      </w:r>
      <w:r>
        <w:fldChar w:fldCharType="separate"/>
      </w:r>
      <w:r>
        <w:t>OLD</w:t>
      </w:r>
      <w:r>
        <w:fldChar w:fldCharType="end"/>
      </w:r>
    </w:p>
    <w:p>
      <w:r>
        <w:t xml:space="preserve">F04_THIRD = </w:t>
      </w:r>
      <w:r>
        <w:fldChar w:fldCharType="begin"/>
      </w:r>
      <w:r>
        <w:instrText xml:space="preserve"> =1/3 </w:instrText>
      </w:r>
      <w:r>
        <w:fldChar w:fldCharType="separate"/>
      </w:r>
      <w:r>
        <w:t>OLD</w:t>
      </w:r>
      <w:r>
        <w:fldChar w:fldCharType="end"/>
      </w:r>
    </w:p>
    <w:p>
      <w:r>
        <w:t xml:space="preserve">F05_TWO_THIRDS = </w:t>
      </w:r>
      <w:r>
        <w:fldChar w:fldCharType="begin"/>
      </w:r>
      <w:r>
        <w:instrText xml:space="preserve"> =2/3 </w:instrText>
      </w:r>
      <w:r>
        <w:fldChar w:fldCharType="separate"/>
      </w:r>
      <w:r>
        <w:t>OLD</w:t>
      </w:r>
      <w:r>
        <w:fldChar w:fldCharType="end"/>
      </w:r>
    </w:p>
    <w:p>
      <w:r>
        <w:t xml:space="preserve">F06_POWER = </w:t>
      </w:r>
      <w:r>
        <w:fldChar w:fldCharType="begin"/>
      </w:r>
      <w:r>
        <w:instrText xml:space="preserve"> =2^10 </w:instrText>
      </w:r>
      <w:r>
        <w:fldChar w:fldCharType="separate"/>
      </w:r>
      <w:r>
        <w:t>OLD</w:t>
      </w:r>
      <w:r>
        <w:fldChar w:fldCharType="end"/>
      </w:r>
    </w:p>
    <w:p>
      <w:r>
        <w:t xml:space="preserve">F07_ROOT = </w:t>
      </w:r>
      <w:r>
        <w:fldChar w:fldCharType="begin"/>
      </w:r>
      <w:r>
        <w:instrText xml:space="preserve"> =2^0.5 </w:instrText>
      </w:r>
      <w:r>
        <w:fldChar w:fldCharType="separate"/>
      </w:r>
      <w:r>
        <w:t>OLD</w:t>
      </w:r>
      <w:r>
        <w:fldChar w:fldCharType="end"/>
      </w:r>
    </w:p>
    <w:p>
      <w:r>
        <w:t xml:space="preserve">F08_UNARY = </w:t>
      </w:r>
      <w:r>
        <w:fldChar w:fldCharType="begin"/>
      </w:r>
      <w:r>
        <w:instrText xml:space="preserve"> =-5+2 </w:instrText>
      </w:r>
      <w:r>
        <w:fldChar w:fldCharType="separate"/>
      </w:r>
      <w:r>
        <w:t>OLD</w:t>
      </w:r>
      <w:r>
        <w:fldChar w:fldCharType="end"/>
      </w:r>
    </w:p>
    <w:p>
      <w:r>
        <w:t xml:space="preserve">F09_PERCENT = </w:t>
      </w:r>
      <w:r>
        <w:fldChar w:fldCharType="begin"/>
      </w:r>
      <w:r>
        <w:instrText xml:space="preserve"> =50% </w:instrText>
      </w:r>
      <w:r>
        <w:fldChar w:fldCharType="separate"/>
      </w:r>
      <w:r>
        <w:t>OLD</w:t>
      </w:r>
      <w:r>
        <w:fldChar w:fldCharType="end"/>
      </w:r>
    </w:p>
    <w:p>
      <w:r>
        <w:t xml:space="preserve">F10_TIMES_NEG = </w:t>
      </w:r>
      <w:r>
        <w:fldChar w:fldCharType="begin"/>
      </w:r>
      <w:r>
        <w:instrText xml:space="preserve"> =2*-3 </w:instrText>
      </w:r>
      <w:r>
        <w:fldChar w:fldCharType="separate"/>
      </w:r>
      <w:r>
        <w:t>OLD</w:t>
      </w:r>
      <w:r>
        <w:fldChar w:fldCharType="end"/>
      </w:r>
    </w:p>
    <w:p>
      <w:r>
        <w:t xml:space="preserve">F11_SPACES = </w:t>
      </w:r>
      <w:r>
        <w:fldChar w:fldCharType="begin"/>
      </w:r>
      <w:r>
        <w:instrText xml:space="preserve"> = 5 + 1 </w:instrText>
      </w:r>
      <w:r>
        <w:fldChar w:fldCharType="separate"/>
      </w:r>
      <w:r>
        <w:t>OLD</w:t>
      </w:r>
      <w:r>
        <w:fldChar w:fldCharType="end"/>
      </w:r>
    </w:p>
    <w:p>
      <w:r>
        <w:t xml:space="preserve">F12_BIG = </w:t>
      </w:r>
      <w:r>
        <w:fldChar w:fldCharType="begin"/>
      </w:r>
      <w:r>
        <w:instrText xml:space="preserve"> =1000000*1000000 </w:instrText>
      </w:r>
      <w:r>
        <w:fldChar w:fldCharType="separate"/>
      </w:r>
      <w:r>
        <w:t>OLD</w:t>
      </w:r>
      <w:r>
        <w:fldChar w:fldCharType="end"/>
      </w:r>
    </w:p>
    <w:p>
      <w:r>
        <w:t xml:space="preserve">F13_SW_2DP = </w:t>
      </w:r>
      <w:r>
        <w:fldChar w:fldCharType="begin"/>
      </w:r>
      <w:r>
        <w:instrText xml:space="preserve"> =10 \# "0.00" </w:instrText>
      </w:r>
      <w:r>
        <w:fldChar w:fldCharType="separate"/>
      </w:r>
      <w:r>
        <w:t>OLD</w:t>
      </w:r>
      <w:r>
        <w:fldChar w:fldCharType="end"/>
      </w:r>
    </w:p>
    <w:p>
      <w:r>
        <w:t xml:space="preserve">F14_SW_3DP = </w:t>
      </w:r>
      <w:r>
        <w:fldChar w:fldCharType="begin"/>
      </w:r>
      <w:r>
        <w:instrText xml:space="preserve"> =1/3 \# "0.000" </w:instrText>
      </w:r>
      <w:r>
        <w:fldChar w:fldCharType="separate"/>
      </w:r>
      <w:r>
        <w:t>OLD</w:t>
      </w:r>
      <w:r>
        <w:fldChar w:fldCharType="end"/>
      </w:r>
    </w:p>
    <w:p>
      <w:r>
        <w:t xml:space="preserve">F15_COMPARE_IN_FORMULA = </w:t>
      </w:r>
      <w:r>
        <w:fldChar w:fldCharType="begin"/>
      </w:r>
      <w:r>
        <w:instrText xml:space="preserve"> =3&gt;2 </w:instrText>
      </w:r>
      <w:r>
        <w:fldChar w:fldCharType="separate"/>
      </w:r>
      <w:r>
        <w:t>OLD</w:t>
      </w:r>
      <w:r>
        <w:fldChar w:fldCharType="end"/>
      </w:r>
    </w:p>
    <w:p>
      <w:r>
        <w:t xml:space="preserve">F16_EQUAL_IN_FORMULA = </w:t>
      </w:r>
      <w:r>
        <w:fldChar w:fldCharType="begin"/>
      </w:r>
      <w:r>
        <w:instrText xml:space="preserve"> =3=2 </w:instrText>
      </w:r>
      <w:r>
        <w:fldChar w:fldCharType="separate"/>
      </w:r>
      <w:r>
        <w:t>OLD</w:t>
      </w:r>
      <w:r>
        <w:fldChar w:fldCharType="end"/>
      </w:r>
    </w:p>
    <w:p>
      <w:pPr>
        <w:pStyle w:val="Heading2"/>
      </w:pPr>
      <w:r>
        <w:t xml:space="preserve">Formulas: error texts</w:t>
      </w:r>
    </w:p>
    <w:p>
      <w:r>
        <w:t xml:space="preserve">F17_ZERO_DIVIDE = </w:t>
      </w:r>
      <w:r>
        <w:fldChar w:fldCharType="begin"/>
      </w:r>
      <w:r>
        <w:instrText xml:space="preserve"> =1/0 </w:instrText>
      </w:r>
      <w:r>
        <w:fldChar w:fldCharType="separate"/>
      </w:r>
      <w:r>
        <w:t>OLD</w:t>
      </w:r>
      <w:r>
        <w:fldChar w:fldCharType="end"/>
      </w:r>
    </w:p>
    <w:p>
      <w:r>
        <w:t xml:space="preserve">F18_UNEXPECTED_END = </w:t>
      </w:r>
      <w:r>
        <w:fldChar w:fldCharType="begin"/>
      </w:r>
      <w:r>
        <w:instrText xml:space="preserve"> =1+ </w:instrText>
      </w:r>
      <w:r>
        <w:fldChar w:fldCharType="separate"/>
      </w:r>
      <w:r>
        <w:t>OLD</w:t>
      </w:r>
      <w:r>
        <w:fldChar w:fldCharType="end"/>
      </w:r>
    </w:p>
    <w:p>
      <w:r>
        <w:t xml:space="preserve">F19_SYNTAX = </w:t>
      </w:r>
      <w:r>
        <w:fldChar w:fldCharType="begin"/>
      </w:r>
      <w:r>
        <w:instrText xml:space="preserve"> =1 2 </w:instrText>
      </w:r>
      <w:r>
        <w:fldChar w:fldCharType="separate"/>
      </w:r>
      <w:r>
        <w:t>OLD</w:t>
      </w:r>
      <w:r>
        <w:fldChar w:fldCharType="end"/>
      </w:r>
    </w:p>
    <w:p>
      <w:r>
        <w:t xml:space="preserve">F20_UNDEFINED = </w:t>
      </w:r>
      <w:r>
        <w:fldChar w:fldCharType="begin"/>
      </w:r>
      <w:r>
        <w:instrText xml:space="preserve"> =nope </w:instrText>
      </w:r>
      <w:r>
        <w:fldChar w:fldCharType="separate"/>
      </w:r>
      <w:r>
        <w:t>OLD</w:t>
      </w:r>
      <w:r>
        <w:fldChar w:fldCharType="end"/>
      </w:r>
    </w:p>
    <w:p>
      <w:r>
        <w:t xml:space="preserve">F21_BAD_FUNCTION = </w:t>
      </w:r>
      <w:r>
        <w:fldChar w:fldCharType="begin"/>
      </w:r>
      <w:r>
        <w:instrText xml:space="preserve"> =NOPE(1) </w:instrText>
      </w:r>
      <w:r>
        <w:fldChar w:fldCharType="separate"/>
      </w:r>
      <w:r>
        <w:t>OLD</w:t>
      </w:r>
      <w:r>
        <w:fldChar w:fldCharType="end"/>
      </w:r>
    </w:p>
    <w:p>
      <w:pPr>
        <w:pStyle w:val="Heading2"/>
      </w:pPr>
      <w:r>
        <w:t xml:space="preserve">Formulas: functions</w:t>
      </w:r>
    </w:p>
    <w:p>
      <w:r>
        <w:t xml:space="preserve">F22_ABS = </w:t>
      </w:r>
      <w:r>
        <w:fldChar w:fldCharType="begin"/>
      </w:r>
      <w:r>
        <w:instrText xml:space="preserve"> =ABS(-3) </w:instrText>
      </w:r>
      <w:r>
        <w:fldChar w:fldCharType="separate"/>
      </w:r>
      <w:r>
        <w:t>OLD</w:t>
      </w:r>
      <w:r>
        <w:fldChar w:fldCharType="end"/>
      </w:r>
    </w:p>
    <w:p>
      <w:r>
        <w:t xml:space="preserve">F23_INT_POS = </w:t>
      </w:r>
      <w:r>
        <w:fldChar w:fldCharType="begin"/>
      </w:r>
      <w:r>
        <w:instrText xml:space="preserve"> =INT(3.7) </w:instrText>
      </w:r>
      <w:r>
        <w:fldChar w:fldCharType="separate"/>
      </w:r>
      <w:r>
        <w:t>OLD</w:t>
      </w:r>
      <w:r>
        <w:fldChar w:fldCharType="end"/>
      </w:r>
    </w:p>
    <w:p>
      <w:r>
        <w:t xml:space="preserve">F24_INT_NEG = </w:t>
      </w:r>
      <w:r>
        <w:fldChar w:fldCharType="begin"/>
      </w:r>
      <w:r>
        <w:instrText xml:space="preserve"> =INT(-3.7) </w:instrText>
      </w:r>
      <w:r>
        <w:fldChar w:fldCharType="separate"/>
      </w:r>
      <w:r>
        <w:t>OLD</w:t>
      </w:r>
      <w:r>
        <w:fldChar w:fldCharType="end"/>
      </w:r>
    </w:p>
    <w:p>
      <w:r>
        <w:t xml:space="preserve">F25_ROUND_2 = </w:t>
      </w:r>
      <w:r>
        <w:fldChar w:fldCharType="begin"/>
      </w:r>
      <w:r>
        <w:instrText xml:space="preserve"> =ROUND(2.345,2) </w:instrText>
      </w:r>
      <w:r>
        <w:fldChar w:fldCharType="separate"/>
      </w:r>
      <w:r>
        <w:t>OLD</w:t>
      </w:r>
      <w:r>
        <w:fldChar w:fldCharType="end"/>
      </w:r>
    </w:p>
    <w:p>
      <w:r>
        <w:t xml:space="preserve">F26_ROUND_HALF = </w:t>
      </w:r>
      <w:r>
        <w:fldChar w:fldCharType="begin"/>
      </w:r>
      <w:r>
        <w:instrText xml:space="preserve"> =ROUND(2.5,0) </w:instrText>
      </w:r>
      <w:r>
        <w:fldChar w:fldCharType="separate"/>
      </w:r>
      <w:r>
        <w:t>OLD</w:t>
      </w:r>
      <w:r>
        <w:fldChar w:fldCharType="end"/>
      </w:r>
    </w:p>
    <w:p>
      <w:r>
        <w:t xml:space="preserve">F27_ROUND_NEG_HALF = </w:t>
      </w:r>
      <w:r>
        <w:fldChar w:fldCharType="begin"/>
      </w:r>
      <w:r>
        <w:instrText xml:space="preserve"> =ROUND(-2.5,0) </w:instrText>
      </w:r>
      <w:r>
        <w:fldChar w:fldCharType="separate"/>
      </w:r>
      <w:r>
        <w:t>OLD</w:t>
      </w:r>
      <w:r>
        <w:fldChar w:fldCharType="end"/>
      </w:r>
    </w:p>
    <w:p>
      <w:r>
        <w:t xml:space="preserve">F28_ROUND_HUNDREDS = </w:t>
      </w:r>
      <w:r>
        <w:fldChar w:fldCharType="begin"/>
      </w:r>
      <w:r>
        <w:instrText xml:space="preserve"> =ROUND(1234.5,-2) </w:instrText>
      </w:r>
      <w:r>
        <w:fldChar w:fldCharType="separate"/>
      </w:r>
      <w:r>
        <w:t>OLD</w:t>
      </w:r>
      <w:r>
        <w:fldChar w:fldCharType="end"/>
      </w:r>
    </w:p>
    <w:p>
      <w:r>
        <w:t xml:space="preserve">F29_MOD = </w:t>
      </w:r>
      <w:r>
        <w:fldChar w:fldCharType="begin"/>
      </w:r>
      <w:r>
        <w:instrText xml:space="preserve"> =MOD(7,3) </w:instrText>
      </w:r>
      <w:r>
        <w:fldChar w:fldCharType="separate"/>
      </w:r>
      <w:r>
        <w:t>OLD</w:t>
      </w:r>
      <w:r>
        <w:fldChar w:fldCharType="end"/>
      </w:r>
    </w:p>
    <w:p>
      <w:r>
        <w:t xml:space="preserve">F30_MOD_NEG = </w:t>
      </w:r>
      <w:r>
        <w:fldChar w:fldCharType="begin"/>
      </w:r>
      <w:r>
        <w:instrText xml:space="preserve"> =MOD(-7,3) </w:instrText>
      </w:r>
      <w:r>
        <w:fldChar w:fldCharType="separate"/>
      </w:r>
      <w:r>
        <w:t>OLD</w:t>
      </w:r>
      <w:r>
        <w:fldChar w:fldCharType="end"/>
      </w:r>
    </w:p>
    <w:p>
      <w:r>
        <w:t xml:space="preserve">F31_SIGN = </w:t>
      </w:r>
      <w:r>
        <w:fldChar w:fldCharType="begin"/>
      </w:r>
      <w:r>
        <w:instrText xml:space="preserve"> =SIGN(-5) </w:instrText>
      </w:r>
      <w:r>
        <w:fldChar w:fldCharType="separate"/>
      </w:r>
      <w:r>
        <w:t>OLD</w:t>
      </w:r>
      <w:r>
        <w:fldChar w:fldCharType="end"/>
      </w:r>
    </w:p>
    <w:p>
      <w:r>
        <w:t xml:space="preserve">F32_SUM = </w:t>
      </w:r>
      <w:r>
        <w:fldChar w:fldCharType="begin"/>
      </w:r>
      <w:r>
        <w:instrText xml:space="preserve"> =SUM(1,2,3) </w:instrText>
      </w:r>
      <w:r>
        <w:fldChar w:fldCharType="separate"/>
      </w:r>
      <w:r>
        <w:t>OLD</w:t>
      </w:r>
      <w:r>
        <w:fldChar w:fldCharType="end"/>
      </w:r>
    </w:p>
    <w:p>
      <w:r>
        <w:t xml:space="preserve">F33_AVERAGE = </w:t>
      </w:r>
      <w:r>
        <w:fldChar w:fldCharType="begin"/>
      </w:r>
      <w:r>
        <w:instrText xml:space="preserve"> =AVERAGE(1,2,4) </w:instrText>
      </w:r>
      <w:r>
        <w:fldChar w:fldCharType="separate"/>
      </w:r>
      <w:r>
        <w:t>OLD</w:t>
      </w:r>
      <w:r>
        <w:fldChar w:fldCharType="end"/>
      </w:r>
    </w:p>
    <w:p>
      <w:r>
        <w:t xml:space="preserve">F34_MIN = </w:t>
      </w:r>
      <w:r>
        <w:fldChar w:fldCharType="begin"/>
      </w:r>
      <w:r>
        <w:instrText xml:space="preserve"> =MIN(4,2,8) </w:instrText>
      </w:r>
      <w:r>
        <w:fldChar w:fldCharType="separate"/>
      </w:r>
      <w:r>
        <w:t>OLD</w:t>
      </w:r>
      <w:r>
        <w:fldChar w:fldCharType="end"/>
      </w:r>
    </w:p>
    <w:p>
      <w:r>
        <w:t xml:space="preserve">F35_MAX = </w:t>
      </w:r>
      <w:r>
        <w:fldChar w:fldCharType="begin"/>
      </w:r>
      <w:r>
        <w:instrText xml:space="preserve"> =MAX(4,2,8) </w:instrText>
      </w:r>
      <w:r>
        <w:fldChar w:fldCharType="separate"/>
      </w:r>
      <w:r>
        <w:t>OLD</w:t>
      </w:r>
      <w:r>
        <w:fldChar w:fldCharType="end"/>
      </w:r>
    </w:p>
    <w:p>
      <w:r>
        <w:t xml:space="preserve">F36_COUNT = </w:t>
      </w:r>
      <w:r>
        <w:fldChar w:fldCharType="begin"/>
      </w:r>
      <w:r>
        <w:instrText xml:space="preserve"> =COUNT(1,2,3) </w:instrText>
      </w:r>
      <w:r>
        <w:fldChar w:fldCharType="separate"/>
      </w:r>
      <w:r>
        <w:t>OLD</w:t>
      </w:r>
      <w:r>
        <w:fldChar w:fldCharType="end"/>
      </w:r>
    </w:p>
    <w:p>
      <w:r>
        <w:t xml:space="preserve">F37_PRODUCT = </w:t>
      </w:r>
      <w:r>
        <w:fldChar w:fldCharType="begin"/>
      </w:r>
      <w:r>
        <w:instrText xml:space="preserve"> =PRODUCT(2,3,4) </w:instrText>
      </w:r>
      <w:r>
        <w:fldChar w:fldCharType="separate"/>
      </w:r>
      <w:r>
        <w:t>OLD</w:t>
      </w:r>
      <w:r>
        <w:fldChar w:fldCharType="end"/>
      </w:r>
    </w:p>
    <w:p>
      <w:r>
        <w:t xml:space="preserve">F38_AND = </w:t>
      </w:r>
      <w:r>
        <w:fldChar w:fldCharType="begin"/>
      </w:r>
      <w:r>
        <w:instrText xml:space="preserve"> =AND(1,0) </w:instrText>
      </w:r>
      <w:r>
        <w:fldChar w:fldCharType="separate"/>
      </w:r>
      <w:r>
        <w:t>OLD</w:t>
      </w:r>
      <w:r>
        <w:fldChar w:fldCharType="end"/>
      </w:r>
    </w:p>
    <w:p>
      <w:r>
        <w:t xml:space="preserve">F39_OR = </w:t>
      </w:r>
      <w:r>
        <w:fldChar w:fldCharType="begin"/>
      </w:r>
      <w:r>
        <w:instrText xml:space="preserve"> =OR(1,0) </w:instrText>
      </w:r>
      <w:r>
        <w:fldChar w:fldCharType="separate"/>
      </w:r>
      <w:r>
        <w:t>OLD</w:t>
      </w:r>
      <w:r>
        <w:fldChar w:fldCharType="end"/>
      </w:r>
    </w:p>
    <w:p>
      <w:r>
        <w:t xml:space="preserve">F40_NOT = </w:t>
      </w:r>
      <w:r>
        <w:fldChar w:fldCharType="begin"/>
      </w:r>
      <w:r>
        <w:instrText xml:space="preserve"> =NOT(0) </w:instrText>
      </w:r>
      <w:r>
        <w:fldChar w:fldCharType="separate"/>
      </w:r>
      <w:r>
        <w:t>OLD</w:t>
      </w:r>
      <w:r>
        <w:fldChar w:fldCharType="end"/>
      </w:r>
    </w:p>
    <w:p>
      <w:r>
        <w:t xml:space="preserve">F41_TRUE = </w:t>
      </w:r>
      <w:r>
        <w:fldChar w:fldCharType="begin"/>
      </w:r>
      <w:r>
        <w:instrText xml:space="preserve"> =TRUE </w:instrText>
      </w:r>
      <w:r>
        <w:fldChar w:fldCharType="separate"/>
      </w:r>
      <w:r>
        <w:t>OLD</w:t>
      </w:r>
      <w:r>
        <w:fldChar w:fldCharType="end"/>
      </w:r>
    </w:p>
    <w:p>
      <w:r>
        <w:t xml:space="preserve">F42_FALSE = </w:t>
      </w:r>
      <w:r>
        <w:fldChar w:fldCharType="begin"/>
      </w:r>
      <w:r>
        <w:instrText xml:space="preserve"> =FALSE </w:instrText>
      </w:r>
      <w:r>
        <w:fldChar w:fldCharType="separate"/>
      </w:r>
      <w:r>
        <w:t>OLD</w:t>
      </w:r>
      <w:r>
        <w:fldChar w:fldCharType="end"/>
      </w:r>
    </w:p>
    <w:p>
      <w:r>
        <w:t xml:space="preserve">F43_IF_FUNCTION = </w:t>
      </w:r>
      <w:r>
        <w:fldChar w:fldCharType="begin"/>
      </w:r>
      <w:r>
        <w:instrText xml:space="preserve"> =IF(3&gt;2,10,20) </w:instrText>
      </w:r>
      <w:r>
        <w:fldChar w:fldCharType="separate"/>
      </w:r>
      <w:r>
        <w:t>OLD</w:t>
      </w:r>
      <w:r>
        <w:fldChar w:fldCharType="end"/>
      </w:r>
    </w:p>
    <w:p>
      <w:r>
        <w:t xml:space="preserve">F44_NESTED_FUNCTIONS = </w:t>
      </w:r>
      <w:r>
        <w:fldChar w:fldCharType="begin"/>
      </w:r>
      <w:r>
        <w:instrText xml:space="preserve"> =ROUND(AVERAGE(1,2),0) </w:instrText>
      </w:r>
      <w:r>
        <w:fldChar w:fldCharType="separate"/>
      </w:r>
      <w:r>
        <w:t>OLD</w:t>
      </w:r>
      <w:r>
        <w:fldChar w:fldCharType="end"/>
      </w:r>
    </w:p>
    <w:p>
      <w:pPr>
        <w:pStyle w:val="Heading2"/>
      </w:pPr>
      <w:r>
        <w:t xml:space="preserve">Formulas: number forms (the VM's regional format decides; please note it in results.txt)</w:t>
      </w:r>
    </w:p>
    <w:p>
      <w:r>
        <w:t xml:space="preserve">F45_DECIMAL_POINT = </w:t>
      </w:r>
      <w:r>
        <w:fldChar w:fldCharType="begin"/>
      </w:r>
      <w:r>
        <w:instrText xml:space="preserve"> =1.5+1 </w:instrText>
      </w:r>
      <w:r>
        <w:fldChar w:fldCharType="separate"/>
      </w:r>
      <w:r>
        <w:t>OLD</w:t>
      </w:r>
      <w:r>
        <w:fldChar w:fldCharType="end"/>
      </w:r>
    </w:p>
    <w:p>
      <w:r>
        <w:t xml:space="preserve">F46_DECIMAL_COMMA = </w:t>
      </w:r>
      <w:r>
        <w:fldChar w:fldCharType="begin"/>
      </w:r>
      <w:r>
        <w:instrText xml:space="preserve"> =1,5+1 </w:instrText>
      </w:r>
      <w:r>
        <w:fldChar w:fldCharType="separate"/>
      </w:r>
      <w:r>
        <w:t>OLD</w:t>
      </w:r>
      <w:r>
        <w:fldChar w:fldCharType="end"/>
      </w:r>
    </w:p>
    <w:p>
      <w:r>
        <w:t xml:space="preserve">F47_THOUSANDS = </w:t>
      </w:r>
      <w:r>
        <w:fldChar w:fldCharType="begin"/>
      </w:r>
      <w:r>
        <w:instrText xml:space="preserve"> =1,000+1 </w:instrText>
      </w:r>
      <w:r>
        <w:fldChar w:fldCharType="separate"/>
      </w:r>
      <w:r>
        <w:t>OLD</w:t>
      </w:r>
      <w:r>
        <w:fldChar w:fldCharType="end"/>
      </w:r>
    </w:p>
    <w:p>
      <w:r>
        <w:t xml:space="preserve">F48_LEADING_ZEROS = </w:t>
      </w:r>
      <w:r>
        <w:fldChar w:fldCharType="begin"/>
      </w:r>
      <w:r>
        <w:instrText xml:space="preserve"> =007+1 </w:instrText>
      </w:r>
      <w:r>
        <w:fldChar w:fldCharType="separate"/>
      </w:r>
      <w:r>
        <w:t>OLD</w:t>
      </w:r>
      <w:r>
        <w:fldChar w:fldCharType="end"/>
      </w:r>
    </w:p>
    <w:p>
      <w:pPr>
        <w:pStyle w:val="Heading2"/>
      </w:pPr>
      <w:r>
        <w:t xml:space="preserve">Formulas: bookmarks (bookmark x holds the text 5)</w:t>
      </w:r>
    </w:p>
    <w:p>
      <w:r>
        <w:t xml:space="preserve">F49_BOOKMARK = </w:t>
      </w:r>
      <w:r>
        <w:fldChar w:fldCharType="begin"/>
      </w:r>
      <w:r>
        <w:instrText xml:space="preserve"> =x*2 </w:instrText>
      </w:r>
      <w:r>
        <w:fldChar w:fldCharType="separate"/>
      </w:r>
      <w:r>
        <w:t>OLD</w:t>
      </w:r>
      <w:r>
        <w:fldChar w:fldCharType="end"/>
      </w:r>
    </w:p>
    <w:p>
      <w:r>
        <w:t xml:space="preserve">F50_BOOKMARK_SPACED = </w:t>
      </w:r>
      <w:r>
        <w:fldChar w:fldCharType="begin"/>
      </w:r>
      <w:r>
        <w:instrText xml:space="preserve"> =3 + x </w:instrText>
      </w:r>
      <w:r>
        <w:fldChar w:fldCharType="separate"/>
      </w:r>
      <w:r>
        <w:t>OLD</w:t>
      </w:r>
      <w:r>
        <w:fldChar w:fldCharType="end"/>
      </w:r>
    </w:p>
    <w:p>
      <w:r>
        <w:t xml:space="preserve">F51_BOOKMARK_IN_FUNCTION = </w:t>
      </w:r>
      <w:r>
        <w:fldChar w:fldCharType="begin"/>
      </w:r>
      <w:r>
        <w:instrText xml:space="preserve"> =SUM(x,1) </w:instrText>
      </w:r>
      <w:r>
        <w:fldChar w:fldCharType="separate"/>
      </w:r>
      <w:r>
        <w:t>OLD</w:t>
      </w:r>
      <w:r>
        <w:fldChar w:fldCharType="end"/>
      </w:r>
    </w:p>
    <w:p>
      <w:r>
        <w:t xml:space="preserve">F52_DEFINED = </w:t>
      </w:r>
      <w:r>
        <w:fldChar w:fldCharType="begin"/>
      </w:r>
      <w:r>
        <w:instrText xml:space="preserve"> =DEFINED(x) </w:instrText>
      </w:r>
      <w:r>
        <w:fldChar w:fldCharType="separate"/>
      </w:r>
      <w:r>
        <w:t>OLD</w:t>
      </w:r>
      <w:r>
        <w:fldChar w:fldCharType="end"/>
      </w:r>
    </w:p>
    <w:p>
      <w:r>
        <w:t xml:space="preserve">F53_DEFINED_NOPE = </w:t>
      </w:r>
      <w:r>
        <w:fldChar w:fldCharType="begin"/>
      </w:r>
      <w:r>
        <w:instrText xml:space="preserve"> =DEFINED(nope) </w:instrText>
      </w:r>
      <w:r>
        <w:fldChar w:fldCharType="separate"/>
      </w:r>
      <w:r>
        <w:t>OLD</w:t>
      </w:r>
      <w:r>
        <w:fldChar w:fldCharType="end"/>
      </w:r>
    </w:p>
    <w:p>
      <w:r>
        <w:t xml:space="preserve">F54_NESTED_REF = </w:t>
      </w:r>
      <w:r>
        <w:fldChar w:fldCharType="begin"/>
      </w:r>
      <w:r>
        <w:instrText xml:space="preserve"> =</w:instrText>
      </w:r>
      <w:r>
        <w:fldChar w:fldCharType="begin"/>
      </w:r>
      <w:r>
        <w:instrText xml:space="preserve"> REF x </w:instrText>
      </w:r>
      <w:r>
        <w:fldChar w:fldCharType="separate"/>
      </w:r>
      <w:r>
        <w:t>OLD</w:t>
      </w:r>
      <w:r>
        <w:fldChar w:fldCharType="end"/>
      </w:r>
      <w:r>
        <w:instrText xml:space="preserve">+1 </w:instrText>
      </w:r>
      <w:r>
        <w:fldChar w:fldCharType="separate"/>
      </w:r>
      <w:r>
        <w:t>OLD</w:t>
      </w:r>
      <w:r>
        <w:fldChar w:fldCharType="end"/>
      </w:r>
    </w:p>
    <w:p>
      <w:pPr>
        <w:pStyle w:val="Heading2"/>
      </w:pPr>
      <w:r>
        <w:t xml:space="preserve">COMPARE: numbers, strings, wildcards, case</w:t>
      </w:r>
    </w:p>
    <w:p>
      <w:r>
        <w:t xml:space="preserve">C01_NUM_GT = </w:t>
      </w:r>
      <w:r>
        <w:fldChar w:fldCharType="begin"/>
      </w:r>
      <w:r>
        <w:instrText xml:space="preserve"> COMPARE 5 &gt; 3 </w:instrText>
      </w:r>
      <w:r>
        <w:fldChar w:fldCharType="separate"/>
      </w:r>
      <w:r>
        <w:t>OLD</w:t>
      </w:r>
      <w:r>
        <w:fldChar w:fldCharType="end"/>
      </w:r>
    </w:p>
    <w:p>
      <w:r>
        <w:t xml:space="preserve">C02_NUM_TWO_DIGITS = </w:t>
      </w:r>
      <w:r>
        <w:fldChar w:fldCharType="begin"/>
      </w:r>
      <w:r>
        <w:instrText xml:space="preserve"> COMPARE 10 &gt; 9 </w:instrText>
      </w:r>
      <w:r>
        <w:fldChar w:fldCharType="separate"/>
      </w:r>
      <w:r>
        <w:t>OLD</w:t>
      </w:r>
      <w:r>
        <w:fldChar w:fldCharType="end"/>
      </w:r>
    </w:p>
    <w:p>
      <w:r>
        <w:t xml:space="preserve">C03_QUOTED_NUMBERS = </w:t>
      </w:r>
      <w:r>
        <w:fldChar w:fldCharType="begin"/>
      </w:r>
      <w:r>
        <w:instrText xml:space="preserve"> COMPARE "10" &gt; "9" </w:instrText>
      </w:r>
      <w:r>
        <w:fldChar w:fldCharType="separate"/>
      </w:r>
      <w:r>
        <w:t>OLD</w:t>
      </w:r>
      <w:r>
        <w:fldChar w:fldCharType="end"/>
      </w:r>
    </w:p>
    <w:p>
      <w:r>
        <w:t xml:space="preserve">C04_STRING_ORDER = </w:t>
      </w:r>
      <w:r>
        <w:fldChar w:fldCharType="begin"/>
      </w:r>
      <w:r>
        <w:instrText xml:space="preserve"> COMPARE abc &lt; abd </w:instrText>
      </w:r>
      <w:r>
        <w:fldChar w:fldCharType="separate"/>
      </w:r>
      <w:r>
        <w:t>OLD</w:t>
      </w:r>
      <w:r>
        <w:fldChar w:fldCharType="end"/>
      </w:r>
    </w:p>
    <w:p>
      <w:r>
        <w:t xml:space="preserve">C05_CASE = </w:t>
      </w:r>
      <w:r>
        <w:fldChar w:fldCharType="begin"/>
      </w:r>
      <w:r>
        <w:instrText xml:space="preserve"> COMPARE "abc" = "ABC" </w:instrText>
      </w:r>
      <w:r>
        <w:fldChar w:fldCharType="separate"/>
      </w:r>
      <w:r>
        <w:t>OLD</w:t>
      </w:r>
      <w:r>
        <w:fldChar w:fldCharType="end"/>
      </w:r>
    </w:p>
    <w:p>
      <w:r>
        <w:t xml:space="preserve">C06_WILDCARD_STAR = </w:t>
      </w:r>
      <w:r>
        <w:fldChar w:fldCharType="begin"/>
      </w:r>
      <w:r>
        <w:instrText xml:space="preserve"> COMPARE "abc" = "a*" </w:instrText>
      </w:r>
      <w:r>
        <w:fldChar w:fldCharType="separate"/>
      </w:r>
      <w:r>
        <w:t>OLD</w:t>
      </w:r>
      <w:r>
        <w:fldChar w:fldCharType="end"/>
      </w:r>
    </w:p>
    <w:p>
      <w:r>
        <w:t xml:space="preserve">C07_WILDCARD_Q = </w:t>
      </w:r>
      <w:r>
        <w:fldChar w:fldCharType="begin"/>
      </w:r>
      <w:r>
        <w:instrText xml:space="preserve"> COMPARE "abc" = "a?c" </w:instrText>
      </w:r>
      <w:r>
        <w:fldChar w:fldCharType="separate"/>
      </w:r>
      <w:r>
        <w:t>OLD</w:t>
      </w:r>
      <w:r>
        <w:fldChar w:fldCharType="end"/>
      </w:r>
    </w:p>
    <w:p>
      <w:r>
        <w:t xml:space="preserve">C08_WILDCARD_LEFT = </w:t>
      </w:r>
      <w:r>
        <w:fldChar w:fldCharType="begin"/>
      </w:r>
      <w:r>
        <w:instrText xml:space="preserve"> COMPARE "a?c" = "abc" </w:instrText>
      </w:r>
      <w:r>
        <w:fldChar w:fldCharType="separate"/>
      </w:r>
      <w:r>
        <w:t>OLD</w:t>
      </w:r>
      <w:r>
        <w:fldChar w:fldCharType="end"/>
      </w:r>
    </w:p>
    <w:p>
      <w:r>
        <w:t xml:space="preserve">C09_MIXED = </w:t>
      </w:r>
      <w:r>
        <w:fldChar w:fldCharType="begin"/>
      </w:r>
      <w:r>
        <w:instrText xml:space="preserve"> COMPARE 5 &gt; "abc" </w:instrText>
      </w:r>
      <w:r>
        <w:fldChar w:fldCharType="separate"/>
      </w:r>
      <w:r>
        <w:t>OLD</w:t>
      </w:r>
      <w:r>
        <w:fldChar w:fldCharType="end"/>
      </w:r>
    </w:p>
    <w:p>
      <w:r>
        <w:t xml:space="preserve">C10_BOOKMARK_NAME = </w:t>
      </w:r>
      <w:r>
        <w:fldChar w:fldCharType="begin"/>
      </w:r>
      <w:r>
        <w:instrText xml:space="preserve"> COMPARE x = 5 </w:instrText>
      </w:r>
      <w:r>
        <w:fldChar w:fldCharType="separate"/>
      </w:r>
      <w:r>
        <w:t>OLD</w:t>
      </w:r>
      <w:r>
        <w:fldChar w:fldCharType="end"/>
      </w:r>
    </w:p>
    <w:p>
      <w:r>
        <w:t xml:space="preserve">C11_DECIMAL_EQ = </w:t>
      </w:r>
      <w:r>
        <w:fldChar w:fldCharType="begin"/>
      </w:r>
      <w:r>
        <w:instrText xml:space="preserve"> COMPARE 5 = 5.0 </w:instrText>
      </w:r>
      <w:r>
        <w:fldChar w:fldCharType="separate"/>
      </w:r>
      <w:r>
        <w:t>OLD</w:t>
      </w:r>
      <w:r>
        <w:fldChar w:fldCharType="end"/>
      </w:r>
    </w:p>
    <w:p>
      <w:r>
        <w:t xml:space="preserve">C12_LEADING_ZEROS = </w:t>
      </w:r>
      <w:r>
        <w:fldChar w:fldCharType="begin"/>
      </w:r>
      <w:r>
        <w:instrText xml:space="preserve"> COMPARE 007 = 7 </w:instrText>
      </w:r>
      <w:r>
        <w:fldChar w:fldCharType="separate"/>
      </w:r>
      <w:r>
        <w:t>OLD</w:t>
      </w:r>
      <w:r>
        <w:fldChar w:fldCharType="end"/>
      </w:r>
    </w:p>
    <w:p>
      <w:r>
        <w:t xml:space="preserve">C13_THOUSANDS = </w:t>
      </w:r>
      <w:r>
        <w:fldChar w:fldCharType="begin"/>
      </w:r>
      <w:r>
        <w:instrText xml:space="preserve"> COMPARE 1,000 = 1000 </w:instrText>
      </w:r>
      <w:r>
        <w:fldChar w:fldCharType="separate"/>
      </w:r>
      <w:r>
        <w:t>OLD</w:t>
      </w:r>
      <w:r>
        <w:fldChar w:fldCharType="end"/>
      </w:r>
    </w:p>
    <w:p>
      <w:r>
        <w:t xml:space="preserve">C14_NEGATIVE = </w:t>
      </w:r>
      <w:r>
        <w:fldChar w:fldCharType="begin"/>
      </w:r>
      <w:r>
        <w:instrText xml:space="preserve"> COMPARE -1 &lt; 0 </w:instrText>
      </w:r>
      <w:r>
        <w:fldChar w:fldCharType="separate"/>
      </w:r>
      <w:r>
        <w:t>OLD</w:t>
      </w:r>
      <w:r>
        <w:fldChar w:fldCharType="end"/>
      </w:r>
    </w:p>
    <w:p>
      <w:r>
        <w:t xml:space="preserve">C15_EMPTY = </w:t>
      </w:r>
      <w:r>
        <w:fldChar w:fldCharType="begin"/>
      </w:r>
      <w:r>
        <w:instrText xml:space="preserve"> COMPARE "" = "" </w:instrText>
      </w:r>
      <w:r>
        <w:fldChar w:fldCharType="separate"/>
      </w:r>
      <w:r>
        <w:t>OLD</w:t>
      </w:r>
      <w:r>
        <w:fldChar w:fldCharType="end"/>
      </w:r>
    </w:p>
    <w:p>
      <w:r>
        <w:t xml:space="preserve">C16_NE = </w:t>
      </w:r>
      <w:r>
        <w:fldChar w:fldCharType="begin"/>
      </w:r>
      <w:r>
        <w:instrText xml:space="preserve"> COMPARE 5 &lt;&gt; 4 </w:instrText>
      </w:r>
      <w:r>
        <w:fldChar w:fldCharType="separate"/>
      </w:r>
      <w:r>
        <w:t>OLD</w:t>
      </w:r>
      <w:r>
        <w:fldChar w:fldCharType="end"/>
      </w:r>
    </w:p>
    <w:p>
      <w:r>
        <w:t xml:space="preserve">C17_GE = </w:t>
      </w:r>
      <w:r>
        <w:fldChar w:fldCharType="begin"/>
      </w:r>
      <w:r>
        <w:instrText xml:space="preserve"> COMPARE 5 &gt;= 5 </w:instrText>
      </w:r>
      <w:r>
        <w:fldChar w:fldCharType="separate"/>
      </w:r>
      <w:r>
        <w:t>OLD</w:t>
      </w:r>
      <w:r>
        <w:fldChar w:fldCharType="end"/>
      </w:r>
    </w:p>
    <w:p>
      <w:r>
        <w:t xml:space="preserve">C18_LE = </w:t>
      </w:r>
      <w:r>
        <w:fldChar w:fldCharType="begin"/>
      </w:r>
      <w:r>
        <w:instrText xml:space="preserve"> COMPARE 5 &lt;= 4 </w:instrText>
      </w:r>
      <w:r>
        <w:fldChar w:fldCharType="separate"/>
      </w:r>
      <w:r>
        <w:t>OLD</w:t>
      </w:r>
      <w:r>
        <w:fldChar w:fldCharType="end"/>
      </w:r>
    </w:p>
    <w:p>
      <w:pPr>
        <w:pStyle w:val="Heading2"/>
      </w:pPr>
      <w:r>
        <w:t xml:space="preserve">IF: the forms</w:t>
      </w:r>
    </w:p>
    <w:p>
      <w:r>
        <w:t xml:space="preserve">I01_QUOTED = </w:t>
      </w:r>
      <w:r>
        <w:fldChar w:fldCharType="begin"/>
      </w:r>
      <w:r>
        <w:instrText xml:space="preserve"> IF 5 &gt; 3 "yes" "no" </w:instrText>
      </w:r>
      <w:r>
        <w:fldChar w:fldCharType="separate"/>
      </w:r>
      <w:r>
        <w:t>OLD</w:t>
      </w:r>
      <w:r>
        <w:fldChar w:fldCharType="end"/>
      </w:r>
    </w:p>
    <w:p>
      <w:r>
        <w:t xml:space="preserve">I02_BARE = </w:t>
      </w:r>
      <w:r>
        <w:fldChar w:fldCharType="begin"/>
      </w:r>
      <w:r>
        <w:instrText xml:space="preserve"> IF 5 &gt; 3 yes no </w:instrText>
      </w:r>
      <w:r>
        <w:fldChar w:fldCharType="separate"/>
      </w:r>
      <w:r>
        <w:t>OLD</w:t>
      </w:r>
      <w:r>
        <w:fldChar w:fldCharType="end"/>
      </w:r>
    </w:p>
    <w:p>
      <w:r>
        <w:t xml:space="preserve">I03_NO_FALSE_TEXT = </w:t>
      </w:r>
      <w:r>
        <w:fldChar w:fldCharType="begin"/>
      </w:r>
      <w:r>
        <w:instrText xml:space="preserve"> IF 5 = 4 yes </w:instrText>
      </w:r>
      <w:r>
        <w:fldChar w:fldCharType="separate"/>
      </w:r>
      <w:r>
        <w:t>OLD</w:t>
      </w:r>
      <w:r>
        <w:fldChar w:fldCharType="end"/>
      </w:r>
    </w:p>
    <w:p>
      <w:r>
        <w:t xml:space="preserve">I04_MULTI_WORD = </w:t>
      </w:r>
      <w:r>
        <w:fldChar w:fldCharType="begin"/>
      </w:r>
      <w:r>
        <w:instrText xml:space="preserve"> IF 5 = 5 "multi word true" "multi word false" </w:instrText>
      </w:r>
      <w:r>
        <w:fldChar w:fldCharType="separate"/>
      </w:r>
      <w:r>
        <w:t>OLD</w:t>
      </w:r>
      <w:r>
        <w:fldChar w:fldCharType="end"/>
      </w:r>
    </w:p>
    <w:p>
      <w:r>
        <w:t xml:space="preserve">I05_NE = </w:t>
      </w:r>
      <w:r>
        <w:fldChar w:fldCharType="begin"/>
      </w:r>
      <w:r>
        <w:instrText xml:space="preserve"> IF 5 &lt;&gt; 4 yes no </w:instrText>
      </w:r>
      <w:r>
        <w:fldChar w:fldCharType="separate"/>
      </w:r>
      <w:r>
        <w:t>OLD</w:t>
      </w:r>
      <w:r>
        <w:fldChar w:fldCharType="end"/>
      </w:r>
    </w:p>
    <w:p>
      <w:r>
        <w:t xml:space="preserve">I06_GE = </w:t>
      </w:r>
      <w:r>
        <w:fldChar w:fldCharType="begin"/>
      </w:r>
      <w:r>
        <w:instrText xml:space="preserve"> IF 5 &gt;= 5 yes no </w:instrText>
      </w:r>
      <w:r>
        <w:fldChar w:fldCharType="separate"/>
      </w:r>
      <w:r>
        <w:t>OLD</w:t>
      </w:r>
      <w:r>
        <w:fldChar w:fldCharType="end"/>
      </w:r>
    </w:p>
    <w:p>
      <w:r>
        <w:t xml:space="preserve">I07_LE = </w:t>
      </w:r>
      <w:r>
        <w:fldChar w:fldCharType="begin"/>
      </w:r>
      <w:r>
        <w:instrText xml:space="preserve"> IF 5 &lt;= 4 yes no </w:instrText>
      </w:r>
      <w:r>
        <w:fldChar w:fldCharType="separate"/>
      </w:r>
      <w:r>
        <w:t>OLD</w:t>
      </w:r>
      <w:r>
        <w:fldChar w:fldCharType="end"/>
      </w:r>
    </w:p>
    <w:p>
      <w:r>
        <w:t xml:space="preserve">I08_NO_SPACES = </w:t>
      </w:r>
      <w:r>
        <w:fldChar w:fldCharType="begin"/>
      </w:r>
      <w:r>
        <w:instrText xml:space="preserve"> IF 5=5 yes no </w:instrText>
      </w:r>
      <w:r>
        <w:fldChar w:fldCharType="separate"/>
      </w:r>
      <w:r>
        <w:t>OLD</w:t>
      </w:r>
      <w:r>
        <w:fldChar w:fldCharType="end"/>
      </w:r>
    </w:p>
    <w:p>
      <w:r>
        <w:t xml:space="preserve">I09_BAD_OPERATOR = </w:t>
      </w:r>
      <w:r>
        <w:fldChar w:fldCharType="begin"/>
      </w:r>
      <w:r>
        <w:instrText xml:space="preserve"> IF 5 ! 5 yes no </w:instrText>
      </w:r>
      <w:r>
        <w:fldChar w:fldCharType="separate"/>
      </w:r>
      <w:r>
        <w:t>OLD</w:t>
      </w:r>
      <w:r>
        <w:fldChar w:fldCharType="end"/>
      </w:r>
    </w:p>
    <w:p>
      <w:r>
        <w:t xml:space="preserve">I10_EXTRA_TEXT = </w:t>
      </w:r>
      <w:r>
        <w:fldChar w:fldCharType="begin"/>
      </w:r>
      <w:r>
        <w:instrText xml:space="preserve"> IF 5 &gt; 3 yes no extra </w:instrText>
      </w:r>
      <w:r>
        <w:fldChar w:fldCharType="separate"/>
      </w:r>
      <w:r>
        <w:t>OLD</w:t>
      </w:r>
      <w:r>
        <w:fldChar w:fldCharType="end"/>
      </w:r>
    </w:p>
    <w:p>
      <w:r>
        <w:t xml:space="preserve">I11_BARE_EXTRA = </w:t>
      </w:r>
      <w:r>
        <w:fldChar w:fldCharType="begin"/>
      </w:r>
      <w:r>
        <w:instrText xml:space="preserve"> IF 5 = 5 a b c </w:instrText>
      </w:r>
      <w:r>
        <w:fldChar w:fldCharType="separate"/>
      </w:r>
      <w:r>
        <w:t>OLD</w:t>
      </w:r>
      <w:r>
        <w:fldChar w:fldCharType="end"/>
      </w:r>
    </w:p>
    <w:p>
      <w:r>
        <w:t xml:space="preserve">I12_EMPTY_STRINGS = </w:t>
      </w:r>
      <w:r>
        <w:fldChar w:fldCharType="begin"/>
      </w:r>
      <w:r>
        <w:instrText xml:space="preserve"> IF "" = "" yes no </w:instrText>
      </w:r>
      <w:r>
        <w:fldChar w:fldCharType="separate"/>
      </w:r>
      <w:r>
        <w:t>OLD</w:t>
      </w:r>
      <w:r>
        <w:fldChar w:fldCharType="end"/>
      </w:r>
    </w:p>
    <w:p>
      <w:r>
        <w:t xml:space="preserve">I13_SPACE_IN_STRING = </w:t>
      </w:r>
      <w:r>
        <w:fldChar w:fldCharType="begin"/>
      </w:r>
      <w:r>
        <w:instrText xml:space="preserve"> IF "a b" = "a b" yes no </w:instrText>
      </w:r>
      <w:r>
        <w:fldChar w:fldCharType="separate"/>
      </w:r>
      <w:r>
        <w:t>OLD</w:t>
      </w:r>
      <w:r>
        <w:fldChar w:fldCharType="end"/>
      </w:r>
    </w:p>
    <w:p>
      <w:r>
        <w:t xml:space="preserve">I14_EMPTY_RIGHT = </w:t>
      </w:r>
      <w:r>
        <w:fldChar w:fldCharType="begin"/>
      </w:r>
      <w:r>
        <w:instrText xml:space="preserve"> IF 5 = "" yes no </w:instrText>
      </w:r>
      <w:r>
        <w:fldChar w:fldCharType="separate"/>
      </w:r>
      <w:r>
        <w:t>OLD</w:t>
      </w:r>
      <w:r>
        <w:fldChar w:fldCharType="end"/>
      </w:r>
    </w:p>
    <w:p>
      <w:r>
        <w:t xml:space="preserve">I15_FORMAT_SWITCH = </w:t>
      </w:r>
      <w:r>
        <w:fldChar w:fldCharType="begin"/>
      </w:r>
      <w:r>
        <w:instrText xml:space="preserve"> IF 5 &gt; 3 "yes" "no" \* Upper </w:instrText>
      </w:r>
      <w:r>
        <w:fldChar w:fldCharType="separate"/>
      </w:r>
      <w:r>
        <w:t>OLD</w:t>
      </w:r>
      <w:r>
        <w:fldChar w:fldCharType="end"/>
      </w:r>
    </w:p>
    <w:p>
      <w:pPr>
        <w:pStyle w:val="Heading2"/>
      </w:pPr>
      <w:r>
        <w:t xml:space="preserve">IF: numbers against strings</w:t>
      </w:r>
    </w:p>
    <w:p>
      <w:r>
        <w:t xml:space="preserve">I16_NUMERIC = </w:t>
      </w:r>
      <w:r>
        <w:fldChar w:fldCharType="begin"/>
      </w:r>
      <w:r>
        <w:instrText xml:space="preserve"> IF 10 &gt; 9 yes no </w:instrText>
      </w:r>
      <w:r>
        <w:fldChar w:fldCharType="separate"/>
      </w:r>
      <w:r>
        <w:t>OLD</w:t>
      </w:r>
      <w:r>
        <w:fldChar w:fldCharType="end"/>
      </w:r>
    </w:p>
    <w:p>
      <w:r>
        <w:t xml:space="preserve">I17_QUOTED_NUMBERS = </w:t>
      </w:r>
      <w:r>
        <w:fldChar w:fldCharType="begin"/>
      </w:r>
      <w:r>
        <w:instrText xml:space="preserve"> IF "10" &gt; "9" yes no </w:instrText>
      </w:r>
      <w:r>
        <w:fldChar w:fldCharType="separate"/>
      </w:r>
      <w:r>
        <w:t>OLD</w:t>
      </w:r>
      <w:r>
        <w:fldChar w:fldCharType="end"/>
      </w:r>
    </w:p>
    <w:p>
      <w:r>
        <w:t xml:space="preserve">I18_STRING_ORDER = </w:t>
      </w:r>
      <w:r>
        <w:fldChar w:fldCharType="begin"/>
      </w:r>
      <w:r>
        <w:instrText xml:space="preserve"> IF abc &lt; abd yes no </w:instrText>
      </w:r>
      <w:r>
        <w:fldChar w:fldCharType="separate"/>
      </w:r>
      <w:r>
        <w:t>OLD</w:t>
      </w:r>
      <w:r>
        <w:fldChar w:fldCharType="end"/>
      </w:r>
    </w:p>
    <w:p>
      <w:r>
        <w:t xml:space="preserve">I19_MIXED = </w:t>
      </w:r>
      <w:r>
        <w:fldChar w:fldCharType="begin"/>
      </w:r>
      <w:r>
        <w:instrText xml:space="preserve"> IF 5 &gt; "abc" yes no </w:instrText>
      </w:r>
      <w:r>
        <w:fldChar w:fldCharType="separate"/>
      </w:r>
      <w:r>
        <w:t>OLD</w:t>
      </w:r>
      <w:r>
        <w:fldChar w:fldCharType="end"/>
      </w:r>
    </w:p>
    <w:p>
      <w:r>
        <w:t xml:space="preserve">I20_DECIMAL = </w:t>
      </w:r>
      <w:r>
        <w:fldChar w:fldCharType="begin"/>
      </w:r>
      <w:r>
        <w:instrText xml:space="preserve"> IF 5.0 = 5 yes no </w:instrText>
      </w:r>
      <w:r>
        <w:fldChar w:fldCharType="separate"/>
      </w:r>
      <w:r>
        <w:t>OLD</w:t>
      </w:r>
      <w:r>
        <w:fldChar w:fldCharType="end"/>
      </w:r>
    </w:p>
    <w:p>
      <w:r>
        <w:t xml:space="preserve">I21_NEGATIVE = </w:t>
      </w:r>
      <w:r>
        <w:fldChar w:fldCharType="begin"/>
      </w:r>
      <w:r>
        <w:instrText xml:space="preserve"> IF -1 &lt; 0 yes no </w:instrText>
      </w:r>
      <w:r>
        <w:fldChar w:fldCharType="separate"/>
      </w:r>
      <w:r>
        <w:t>OLD</w:t>
      </w:r>
      <w:r>
        <w:fldChar w:fldCharType="end"/>
      </w:r>
    </w:p>
    <w:p>
      <w:r>
        <w:t xml:space="preserve">I22_THOUSANDS = </w:t>
      </w:r>
      <w:r>
        <w:fldChar w:fldCharType="begin"/>
      </w:r>
      <w:r>
        <w:instrText xml:space="preserve"> IF 1,000 &gt; 999 yes no </w:instrText>
      </w:r>
      <w:r>
        <w:fldChar w:fldCharType="separate"/>
      </w:r>
      <w:r>
        <w:t>OLD</w:t>
      </w:r>
      <w:r>
        <w:fldChar w:fldCharType="end"/>
      </w:r>
    </w:p>
    <w:p>
      <w:pPr>
        <w:pStyle w:val="Heading2"/>
      </w:pPr>
      <w:r>
        <w:t xml:space="preserve">IF: case and wildcards</w:t>
      </w:r>
    </w:p>
    <w:p>
      <w:r>
        <w:t xml:space="preserve">I23_CASE = </w:t>
      </w:r>
      <w:r>
        <w:fldChar w:fldCharType="begin"/>
      </w:r>
      <w:r>
        <w:instrText xml:space="preserve"> IF "abc" = "ABC" yes no </w:instrText>
      </w:r>
      <w:r>
        <w:fldChar w:fldCharType="separate"/>
      </w:r>
      <w:r>
        <w:t>OLD</w:t>
      </w:r>
      <w:r>
        <w:fldChar w:fldCharType="end"/>
      </w:r>
    </w:p>
    <w:p>
      <w:r>
        <w:t xml:space="preserve">I24_WILDCARD_STAR = </w:t>
      </w:r>
      <w:r>
        <w:fldChar w:fldCharType="begin"/>
      </w:r>
      <w:r>
        <w:instrText xml:space="preserve"> IF "abc" = "a*" yes no </w:instrText>
      </w:r>
      <w:r>
        <w:fldChar w:fldCharType="separate"/>
      </w:r>
      <w:r>
        <w:t>OLD</w:t>
      </w:r>
      <w:r>
        <w:fldChar w:fldCharType="end"/>
      </w:r>
    </w:p>
    <w:p>
      <w:r>
        <w:t xml:space="preserve">I25_WILDCARD_Q = </w:t>
      </w:r>
      <w:r>
        <w:fldChar w:fldCharType="begin"/>
      </w:r>
      <w:r>
        <w:instrText xml:space="preserve"> IF "abc" = "a?c" yes no </w:instrText>
      </w:r>
      <w:r>
        <w:fldChar w:fldCharType="separate"/>
      </w:r>
      <w:r>
        <w:t>OLD</w:t>
      </w:r>
      <w:r>
        <w:fldChar w:fldCharType="end"/>
      </w:r>
    </w:p>
    <w:p>
      <w:r>
        <w:t xml:space="preserve">I26_WILDCARD_NE = </w:t>
      </w:r>
      <w:r>
        <w:fldChar w:fldCharType="begin"/>
      </w:r>
      <w:r>
        <w:instrText xml:space="preserve"> IF "abc" &lt;&gt; "a*" yes no </w:instrText>
      </w:r>
      <w:r>
        <w:fldChar w:fldCharType="separate"/>
      </w:r>
      <w:r>
        <w:t>OLD</w:t>
      </w:r>
      <w:r>
        <w:fldChar w:fldCharType="end"/>
      </w:r>
    </w:p>
    <w:p>
      <w:r>
        <w:t xml:space="preserve">I27_WILDCARD_LT = </w:t>
      </w:r>
      <w:r>
        <w:fldChar w:fldCharType="begin"/>
      </w:r>
      <w:r>
        <w:instrText xml:space="preserve"> IF "abc" &lt; "a*" yes no </w:instrText>
      </w:r>
      <w:r>
        <w:fldChar w:fldCharType="separate"/>
      </w:r>
      <w:r>
        <w:t>OLD</w:t>
      </w:r>
      <w:r>
        <w:fldChar w:fldCharType="end"/>
      </w:r>
    </w:p>
    <w:p>
      <w:r>
        <w:t xml:space="preserve">I28_WILDCARD_LEFT = </w:t>
      </w:r>
      <w:r>
        <w:fldChar w:fldCharType="begin"/>
      </w:r>
      <w:r>
        <w:instrText xml:space="preserve"> IF "a?c" = "abc" yes no </w:instrText>
      </w:r>
      <w:r>
        <w:fldChar w:fldCharType="separate"/>
      </w:r>
      <w:r>
        <w:t>OLD</w:t>
      </w:r>
      <w:r>
        <w:fldChar w:fldCharType="end"/>
      </w:r>
    </w:p>
    <w:p>
      <w:pPr>
        <w:pStyle w:val="Heading2"/>
      </w:pPr>
      <w:r>
        <w:t xml:space="preserve">IF: nested fields</w:t>
      </w:r>
    </w:p>
    <w:p>
      <w:r>
        <w:t xml:space="preserve">I29_NESTED_FORMULA = </w:t>
      </w:r>
      <w:r>
        <w:fldChar w:fldCharType="begin"/>
      </w:r>
      <w:r>
        <w:instrText xml:space="preserve"> IF </w:instrText>
      </w:r>
      <w:r>
        <w:fldChar w:fldCharType="begin"/>
      </w:r>
      <w:r>
        <w:instrText xml:space="preserve"> =2+3 </w:instrText>
      </w:r>
      <w:r>
        <w:fldChar w:fldCharType="separate"/>
      </w:r>
      <w:r>
        <w:t>OLD</w:t>
      </w:r>
      <w:r>
        <w:fldChar w:fldCharType="end"/>
      </w:r>
      <w:r>
        <w:instrText xml:space="preserve"> = 5 yes no </w:instrText>
      </w:r>
      <w:r>
        <w:fldChar w:fldCharType="separate"/>
      </w:r>
      <w:r>
        <w:t>OLD</w:t>
      </w:r>
      <w:r>
        <w:fldChar w:fldCharType="end"/>
      </w:r>
    </w:p>
    <w:p>
      <w:r>
        <w:t xml:space="preserve">I30_NESTED_DATE = </w:t>
      </w:r>
      <w:r>
        <w:fldChar w:fldCharType="begin"/>
      </w:r>
      <w:r>
        <w:instrText xml:space="preserve"> IF </w:instrText>
      </w:r>
      <w:r>
        <w:fldChar w:fldCharType="begin"/>
      </w:r>
      <w:r>
        <w:instrText xml:space="preserve"> DATE \@ yyyy </w:instrText>
      </w:r>
      <w:r>
        <w:fldChar w:fldCharType="separate"/>
      </w:r>
      <w:r>
        <w:t>OLD</w:t>
      </w:r>
      <w:r>
        <w:fldChar w:fldCharType="end"/>
      </w:r>
      <w:r>
        <w:instrText xml:space="preserve"> &gt; 2000 yes no </w:instrText>
      </w:r>
      <w:r>
        <w:fldChar w:fldCharType="separate"/>
      </w:r>
      <w:r>
        <w:t>OLD</w:t>
      </w:r>
      <w:r>
        <w:fldChar w:fldCharType="end"/>
      </w:r>
    </w:p>
    <w:p>
      <w:r>
        <w:t xml:space="preserve">I31_NESTED_IN_RESULT = </w:t>
      </w:r>
      <w:r>
        <w:fldChar w:fldCharType="begin"/>
      </w:r>
      <w:r>
        <w:instrText xml:space="preserve"> IF 5 = 5 </w:instrText>
      </w:r>
      <w:r>
        <w:fldChar w:fldCharType="begin"/>
      </w:r>
      <w:r>
        <w:instrText xml:space="preserve"> =1+1 </w:instrText>
      </w:r>
      <w:r>
        <w:fldChar w:fldCharType="separate"/>
      </w:r>
      <w:r>
        <w:t>OLD</w:t>
      </w:r>
      <w:r>
        <w:fldChar w:fldCharType="end"/>
      </w:r>
      <w:r>
        <w:instrText xml:space="preserve"> no </w:instrText>
      </w:r>
      <w:r>
        <w:fldChar w:fldCharType="separate"/>
      </w:r>
      <w:r>
        <w:t>OLD</w:t>
      </w:r>
      <w:r>
        <w:fldChar w:fldCharType="end"/>
      </w:r>
    </w:p>
    <w:p>
      <w:r>
        <w:t xml:space="preserve">I32_NESTED_REF = </w:t>
      </w:r>
      <w:r>
        <w:fldChar w:fldCharType="begin"/>
      </w:r>
      <w:r>
        <w:instrText xml:space="preserve"> IF </w:instrText>
      </w:r>
      <w:r>
        <w:fldChar w:fldCharType="begin"/>
      </w:r>
      <w:r>
        <w:instrText xml:space="preserve"> REF x </w:instrText>
      </w:r>
      <w:r>
        <w:fldChar w:fldCharType="separate"/>
      </w:r>
      <w:r>
        <w:t>OLD</w:t>
      </w:r>
      <w:r>
        <w:fldChar w:fldCharType="end"/>
      </w:r>
      <w:r>
        <w:instrText xml:space="preserve"> = 5 yes no </w:instrText>
      </w:r>
      <w:r>
        <w:fldChar w:fldCharType="separate"/>
      </w:r>
      <w:r>
        <w:t>OLD</w:t>
      </w:r>
      <w:r>
        <w:fldChar w:fldCharType="end"/>
      </w:r>
    </w:p>
    <w:p>
      <w:r>
        <w:t xml:space="preserve">I33_NESTED_BOTH = </w:t>
      </w:r>
      <w:r>
        <w:fldChar w:fldCharType="begin"/>
      </w:r>
      <w:r>
        <w:instrText xml:space="preserve"> IF </w:instrText>
      </w:r>
      <w:r>
        <w:fldChar w:fldCharType="begin"/>
      </w:r>
      <w:r>
        <w:instrText xml:space="preserve"> =1+1 </w:instrText>
      </w:r>
      <w:r>
        <w:fldChar w:fldCharType="separate"/>
      </w:r>
      <w:r>
        <w:t>OLD</w:t>
      </w:r>
      <w:r>
        <w:fldChar w:fldCharType="end"/>
      </w:r>
      <w:r>
        <w:instrText xml:space="preserve"> &lt; </w:instrText>
      </w:r>
      <w:r>
        <w:fldChar w:fldCharType="begin"/>
      </w:r>
      <w:r>
        <w:instrText xml:space="preserve"> =1+2 </w:instrText>
      </w:r>
      <w:r>
        <w:fldChar w:fldCharType="separate"/>
      </w:r>
      <w:r>
        <w:t>OLD</w:t>
      </w:r>
      <w:r>
        <w:fldChar w:fldCharType="end"/>
      </w:r>
      <w:r>
        <w:instrText xml:space="preserve"> yes no </w:instrText>
      </w:r>
      <w:r>
        <w:fldChar w:fldCharType="separate"/>
      </w:r>
      <w:r>
        <w:t>OLD</w:t>
      </w:r>
      <w:r>
        <w:fldChar w:fldCharType="end"/>
      </w:r>
    </w:p>
    <w:p>
      <w:pPr>
        <w:pStyle w:val="Heading2"/>
      </w:pPr>
      <w:r>
        <w:t xml:space="preserve">SET and REF (bookmarks a SET defines)</w:t>
      </w:r>
    </w:p>
    <w:p>
      <w:r>
        <w:t xml:space="preserve">S01_SET = </w:t>
      </w:r>
      <w:r>
        <w:fldChar w:fldCharType="begin"/>
      </w:r>
      <w:r>
        <w:instrText xml:space="preserve"> SET total 42 </w:instrText>
      </w:r>
      <w:r>
        <w:fldChar w:fldCharType="separate"/>
      </w:r>
      <w:r>
        <w:t>OLD</w:t>
      </w:r>
      <w:r>
        <w:fldChar w:fldCharType="end"/>
      </w:r>
    </w:p>
    <w:p>
      <w:r>
        <w:t xml:space="preserve">S02_REF_SET = </w:t>
      </w:r>
      <w:r>
        <w:fldChar w:fldCharType="begin"/>
      </w:r>
      <w:r>
        <w:instrText xml:space="preserve"> REF total </w:instrText>
      </w:r>
      <w:r>
        <w:fldChar w:fldCharType="separate"/>
      </w:r>
      <w:r>
        <w:t>OLD</w:t>
      </w:r>
      <w:r>
        <w:fldChar w:fldCharType="end"/>
      </w:r>
    </w:p>
    <w:p>
      <w:r>
        <w:t xml:space="preserve">S03_FORMULA_SET = </w:t>
      </w:r>
      <w:r>
        <w:fldChar w:fldCharType="begin"/>
      </w:r>
      <w:r>
        <w:instrText xml:space="preserve"> =total+1 </w:instrText>
      </w:r>
      <w:r>
        <w:fldChar w:fldCharType="separate"/>
      </w:r>
      <w:r>
        <w:t>OLD</w:t>
      </w:r>
      <w:r>
        <w:fldChar w:fldCharType="end"/>
      </w:r>
    </w:p>
    <w:p>
      <w:r>
        <w:t xml:space="preserve">S04_IF_REF_SET = </w:t>
      </w:r>
      <w:r>
        <w:fldChar w:fldCharType="begin"/>
      </w:r>
      <w:r>
        <w:instrText xml:space="preserve"> IF </w:instrText>
      </w:r>
      <w:r>
        <w:fldChar w:fldCharType="begin"/>
      </w:r>
      <w:r>
        <w:instrText xml:space="preserve"> REF total </w:instrText>
      </w:r>
      <w:r>
        <w:fldChar w:fldCharType="separate"/>
      </w:r>
      <w:r>
        <w:t>OLD</w:t>
      </w:r>
      <w:r>
        <w:fldChar w:fldCharType="end"/>
      </w:r>
      <w:r>
        <w:instrText xml:space="preserve"> &gt; 40 yes no </w:instrText>
      </w:r>
      <w:r>
        <w:fldChar w:fldCharType="separate"/>
      </w:r>
      <w:r>
        <w:t>OLD</w:t>
      </w:r>
      <w:r>
        <w:fldChar w:fldCharType="end"/>
      </w:r>
    </w:p>
    <w:p>
      <w:r>
        <w:t xml:space="preserve">S05_DEFINED_SET = </w:t>
      </w:r>
      <w:r>
        <w:fldChar w:fldCharType="begin"/>
      </w:r>
      <w:r>
        <w:instrText xml:space="preserve"> =DEFINED(total) </w:instrText>
      </w:r>
      <w:r>
        <w:fldChar w:fldCharType="separate"/>
      </w:r>
      <w:r>
        <w:t>OLD</w:t>
      </w:r>
      <w:r>
        <w:fldChar w:fldCharType="end"/>
      </w:r>
    </w:p>
    <w:p>
      <w:r>
        <w:t xml:space="preserve">S06_SET_STRING = </w:t>
      </w:r>
      <w:r>
        <w:fldChar w:fldCharType="begin"/>
      </w:r>
      <w:r>
        <w:instrText xml:space="preserve"> SET greeting "Hello World" </w:instrText>
      </w:r>
      <w:r>
        <w:fldChar w:fldCharType="separate"/>
      </w:r>
      <w:r>
        <w:t>OLD</w:t>
      </w:r>
      <w:r>
        <w:fldChar w:fldCharType="end"/>
      </w:r>
    </w:p>
    <w:p>
      <w:r>
        <w:t xml:space="preserve">S07_REF_STRING = </w:t>
      </w:r>
      <w:r>
        <w:fldChar w:fldCharType="begin"/>
      </w:r>
      <w:r>
        <w:instrText xml:space="preserve"> REF greeting </w:instrText>
      </w:r>
      <w:r>
        <w:fldChar w:fldCharType="separate"/>
      </w:r>
      <w:r>
        <w:t>OLD</w:t>
      </w:r>
      <w:r>
        <w:fldChar w:fldCharType="end"/>
      </w:r>
    </w:p>
    <w:p>
      <w:r>
        <w:t xml:space="preserve">S08_IF_STRING_WILDCARD = </w:t>
      </w:r>
      <w:r>
        <w:fldChar w:fldCharType="begin"/>
      </w:r>
      <w:r>
        <w:instrText xml:space="preserve"> IF </w:instrText>
      </w:r>
      <w:r>
        <w:fldChar w:fldCharType="begin"/>
      </w:r>
      <w:r>
        <w:instrText xml:space="preserve"> REF greeting </w:instrText>
      </w:r>
      <w:r>
        <w:fldChar w:fldCharType="separate"/>
      </w:r>
      <w:r>
        <w:t>OLD</w:t>
      </w:r>
      <w:r>
        <w:fldChar w:fldCharType="end"/>
      </w:r>
      <w:r>
        <w:instrText xml:space="preserve"> = "Hello*" yes no </w:instrText>
      </w:r>
      <w:r>
        <w:fldChar w:fldCharType="separate"/>
      </w:r>
      <w:r>
        <w:t>OLD</w:t>
      </w:r>
      <w:r>
        <w:fldChar w:fldCharType="end"/>
      </w:r>
    </w:p>
    <w:p>
      <w:r>
        <w:t xml:space="preserve">S09_SET_NESTED = </w:t>
      </w:r>
      <w:r>
        <w:fldChar w:fldCharType="begin"/>
      </w:r>
      <w:r>
        <w:instrText xml:space="preserve"> SET n </w:instrText>
      </w:r>
      <w:r>
        <w:fldChar w:fldCharType="begin"/>
      </w:r>
      <w:r>
        <w:instrText xml:space="preserve"> =6*7 </w:instrText>
      </w:r>
      <w:r>
        <w:fldChar w:fldCharType="separate"/>
      </w:r>
      <w:r>
        <w:t>OLD</w:t>
      </w:r>
      <w:r>
        <w:fldChar w:fldCharType="end"/>
      </w:r>
      <w:r>
        <w:instrText xml:space="preserve"> </w:instrText>
      </w:r>
      <w:r>
        <w:fldChar w:fldCharType="separate"/>
      </w:r>
      <w:r>
        <w:t>OLD</w:t>
      </w:r>
      <w:r>
        <w:fldChar w:fldCharType="end"/>
      </w:r>
    </w:p>
    <w:p>
      <w:r>
        <w:t xml:space="preserve">S10_REF_NESTED = </w:t>
      </w:r>
      <w:r>
        <w:fldChar w:fldCharType="begin"/>
      </w:r>
      <w:r>
        <w:instrText xml:space="preserve"> REF n </w:instrText>
      </w:r>
      <w:r>
        <w:fldChar w:fldCharType="separate"/>
      </w:r>
      <w:r>
        <w:t>OLD</w:t>
      </w:r>
      <w:r>
        <w:fldChar w:fldCharType="end"/>
      </w:r>
    </w:p>
    <w:p>
      <w:pPr>
        <w:pStyle w:val="Heading2"/>
      </w:pPr>
      <w:r>
        <w:t>Table formulas (the cells below the numbers and to their right)</w:t>
      </w:r>
    </w:p>
    <w:tbl>
      <w:tblPr>
        <w:tblStyle w:val="TableGrid"/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</w:tblPr>
      <w:tblGrid>
        <w:gridCol w:w="2000"/>
        <w:gridCol w:w="2000"/>
        <w:gridCol w:w="2000"/>
        <w:gridCol w:w="2000"/>
      </w:tblGrid>
      <w:tr>
        <w:tc>
          <w:tcPr>
            <w:tcW w:w="2000" w:type="dxa"/>
          </w:tcPr>
          <w:p>
            <w:r>
              <w:t>1</w:t>
            </w:r>
          </w:p>
        </w:tc>
        <w:tc>
          <w:tcPr>
            <w:tcW w:w="2000" w:type="dxa"/>
          </w:tcPr>
          <w:p>
            <w:r>
              <w:t>10</w:t>
            </w:r>
          </w:p>
        </w:tc>
        <w:tc>
          <w:tcPr>
            <w:tcW w:w="2000" w:type="dxa"/>
          </w:tcPr>
          <w:p>
            <w:r>
              <w:t>x</w:t>
            </w:r>
          </w:p>
        </w:tc>
        <w:tc>
          <w:tcPr>
            <w:tcW w:w="2000" w:type="dxa"/>
          </w:tcPr>
          <w:p>
            <w:r>
              <w:fldChar w:fldCharType="begin"/>
            </w:r>
            <w:r>
              <w:instrText xml:space="preserve"> =SUM(LEFT) </w:instrText>
            </w:r>
            <w:r>
              <w:fldChar w:fldCharType="separate"/>
            </w:r>
            <w:r>
              <w:t>OLD</w:t>
            </w:r>
            <w:r>
              <w:fldChar w:fldCharType="end"/>
            </w:r>
          </w:p>
        </w:tc>
      </w:tr>
      <w:tr>
        <w:tc>
          <w:tcPr>
            <w:tcW w:w="2000" w:type="dxa"/>
          </w:tcPr>
          <w:p>
            <w:r>
              <w:t>2</w:t>
            </w:r>
          </w:p>
        </w:tc>
        <w:tc>
          <w:tcPr>
            <w:tcW w:w="2000" w:type="dxa"/>
          </w:tcPr>
          <w:p>
            <w:r>
              <w:t>20</w:t>
            </w:r>
          </w:p>
        </w:tc>
        <w:tc>
          <w:tcPr>
            <w:tcW w:w="2000" w:type="dxa"/>
          </w:tcPr>
          <w:p/>
        </w:tc>
        <w:tc>
          <w:tcPr>
            <w:tcW w:w="2000" w:type="dxa"/>
          </w:tcPr>
          <w:p>
            <w:r>
              <w:fldChar w:fldCharType="begin"/>
            </w:r>
            <w:r>
              <w:instrText xml:space="preserve"> =SUM(LEFT) </w:instrText>
            </w:r>
            <w:r>
              <w:fldChar w:fldCharType="separate"/>
            </w:r>
            <w:r>
              <w:t>OLD</w:t>
            </w:r>
            <w:r>
              <w:fldChar w:fldCharType="end"/>
            </w:r>
          </w:p>
        </w:tc>
      </w:tr>
      <w:tr>
        <w:tc>
          <w:tcPr>
            <w:tcW w:w="2000" w:type="dxa"/>
          </w:tcPr>
          <w:p>
            <w:r>
              <w:t>3</w:t>
            </w:r>
          </w:p>
        </w:tc>
        <w:tc>
          <w:tcPr>
            <w:tcW w:w="2000" w:type="dxa"/>
          </w:tcPr>
          <w:p>
            <w:r>
              <w:t>30</w:t>
            </w:r>
          </w:p>
        </w:tc>
        <w:tc>
          <w:tcPr>
            <w:tcW w:w="2000" w:type="dxa"/>
          </w:tcPr>
          <w:p>
            <w:r>
              <w:t>5</w:t>
            </w:r>
          </w:p>
        </w:tc>
        <w:tc>
          <w:tcPr>
            <w:tcW w:w="2000" w:type="dxa"/>
          </w:tcPr>
          <w:p>
            <w:r>
              <w:fldChar w:fldCharType="begin"/>
            </w:r>
            <w:r>
              <w:instrText xml:space="preserve"> =SUM(LEFT) </w:instrText>
            </w:r>
            <w:r>
              <w:fldChar w:fldCharType="separate"/>
            </w:r>
            <w:r>
              <w:t>OLD</w:t>
            </w:r>
            <w:r>
              <w:fldChar w:fldCharType="end"/>
            </w:r>
          </w:p>
        </w:tc>
      </w:tr>
      <w:tr>
        <w:tc>
          <w:tcPr>
            <w:tcW w:w="2000" w:type="dxa"/>
          </w:tcPr>
          <w:p>
            <w:r>
              <w:fldChar w:fldCharType="begin"/>
            </w:r>
            <w:r>
              <w:instrText xml:space="preserve"> =SUM(ABOVE) </w:instrText>
            </w:r>
            <w:r>
              <w:fldChar w:fldCharType="separate"/>
            </w:r>
            <w:r>
              <w:t>OLD</w:t>
            </w:r>
            <w:r>
              <w:fldChar w:fldCharType="end"/>
            </w:r>
          </w:p>
        </w:tc>
        <w:tc>
          <w:tcPr>
            <w:tcW w:w="2000" w:type="dxa"/>
          </w:tcPr>
          <w:p>
            <w:r>
              <w:fldChar w:fldCharType="begin"/>
            </w:r>
            <w:r>
              <w:instrText xml:space="preserve"> =AVERAGE(ABOVE) </w:instrText>
            </w:r>
            <w:r>
              <w:fldChar w:fldCharType="separate"/>
            </w:r>
            <w:r>
              <w:t>OLD</w:t>
            </w:r>
            <w:r>
              <w:fldChar w:fldCharType="end"/>
            </w:r>
          </w:p>
        </w:tc>
        <w:tc>
          <w:tcPr>
            <w:tcW w:w="2000" w:type="dxa"/>
          </w:tcPr>
          <w:p>
            <w:r>
              <w:fldChar w:fldCharType="begin"/>
            </w:r>
            <w:r>
              <w:instrText xml:space="preserve"> =SUM(ABOVE) </w:instrText>
            </w:r>
            <w:r>
              <w:fldChar w:fldCharType="separate"/>
            </w:r>
            <w:r>
              <w:t>OLD</w:t>
            </w:r>
            <w:r>
              <w:fldChar w:fldCharType="end"/>
            </w:r>
          </w:p>
        </w:tc>
        <w:tc>
          <w:tcPr>
            <w:tcW w:w="2000" w:type="dxa"/>
          </w:tcPr>
          <w:p>
            <w:r>
              <w:fldChar w:fldCharType="begin"/>
            </w:r>
            <w:r>
              <w:instrText xml:space="preserve"> =SUM(A1:B2) </w:instrText>
            </w:r>
            <w:r>
              <w:fldChar w:fldCharType="separate"/>
            </w:r>
            <w:r>
              <w:t>OLD</w:t>
            </w:r>
            <w:r>
              <w:fldChar w:fldCharType="end"/>
            </w:r>
          </w:p>
        </w:tc>
      </w:tr>
      <w:tr>
        <w:tc>
          <w:tcPr>
            <w:tcW w:w="2000" w:type="dxa"/>
          </w:tcPr>
          <w:p>
            <w:r>
              <w:fldChar w:fldCharType="begin"/>
            </w:r>
            <w:r>
              <w:instrText xml:space="preserve"> =A1+B2 </w:instrText>
            </w:r>
            <w:r>
              <w:fldChar w:fldCharType="separate"/>
            </w:r>
            <w:r>
              <w:t>OLD</w:t>
            </w:r>
            <w:r>
              <w:fldChar w:fldCharType="end"/>
            </w:r>
          </w:p>
        </w:tc>
        <w:tc>
          <w:tcPr>
            <w:tcW w:w="2000" w:type="dxa"/>
          </w:tcPr>
          <w:p>
            <w:r>
              <w:fldChar w:fldCharType="begin"/>
            </w:r>
            <w:r>
              <w:instrText xml:space="preserve"> =MAX(A1:A3) </w:instrText>
            </w:r>
            <w:r>
              <w:fldChar w:fldCharType="separate"/>
            </w:r>
            <w:r>
              <w:t>OLD</w:t>
            </w:r>
            <w:r>
              <w:fldChar w:fldCharType="end"/>
            </w:r>
          </w:p>
        </w:tc>
        <w:tc>
          <w:tcPr>
            <w:tcW w:w="2000" w:type="dxa"/>
          </w:tcPr>
          <w:p>
            <w:r>
              <w:fldChar w:fldCharType="begin"/>
            </w:r>
            <w:r>
              <w:instrText xml:space="preserve"> =COUNT(C1:C3) </w:instrText>
            </w:r>
            <w:r>
              <w:fldChar w:fldCharType="separate"/>
            </w:r>
            <w:r>
              <w:t>OLD</w:t>
            </w:r>
            <w:r>
              <w:fldChar w:fldCharType="end"/>
            </w:r>
          </w:p>
        </w:tc>
        <w:tc>
          <w:tcPr>
            <w:tcW w:w="2000" w:type="dxa"/>
          </w:tcPr>
          <w:p>
            <w:r>
              <w:fldChar w:fldCharType="begin"/>
            </w:r>
            <w:r>
              <w:instrText xml:space="preserve"> =SUM(ABOVE) </w:instrText>
            </w:r>
            <w:r>
              <w:fldChar w:fldCharType="separate"/>
            </w:r>
            <w:r>
              <w:t>OLD</w:t>
            </w:r>
            <w:r>
              <w:fldChar w:fldCharType="end"/>
            </w:r>
          </w:p>
        </w:tc>
      </w:tr>
    </w:tbl>
    <w:p>
      <w:r>
        <w:t>End of the probe.</w:t>
      </w:r>
    </w:p>
    <w:sectPr>
      <w:pgSz w:w="12240" w:h="15840" w:code="1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 xmlns:w14="http://schemas.microsoft.com/office/word/2010/wordml" xmlns:w16du="http://schemas.microsoft.com/office/word/2023/wordml/word16du" xmlns:w16sdtdh="http://schemas.microsoft.com/office/word/2020/wordml/sdtdatahash" xmlns:w15="http://schemas.microsoft.com/office/word/2012/wordml" xmlns:w16sdtfl="http://schemas.microsoft.com/office/word/2024/wordml/sdtformatlock" xmlns:r="http://schemas.openxmlformats.org/officeDocument/2006/relationships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w16du="http://schemas.microsoft.com/office/word/2023/wordml/word16du" xmlns:w16sdtdh="http://schemas.microsoft.com/office/word/2020/wordml/sdtdatahash" xmlns:w15="http://schemas.microsoft.com/office/word/2012/wordml" xmlns:w16sdtfl="http://schemas.microsoft.com/office/word/2024/wordml/sdtformatlock" xmlns:r="http://schemas.openxmlformats.org/officeDocument/2006/relationships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    <Relationship Target="theme/theme1.xml" Type="http://schemas.openxmlformats.org/officeDocument/2006/relationships/theme" Id="rId3"/>
</Relationships>

</file>

<file path=word/theme/theme1.xml><?xml version="1.0" encoding="utf-8"?>
<a:theme xmlns:w="http://schemas.openxmlformats.org/wordprocessingml/2006/main" xmlns:w14="http://schemas.microsoft.com/office/word/2010/wordml" xmlns:w16du="http://schemas.microsoft.com/office/word/2023/wordml/word16du" xmlns:w16sdtdh="http://schemas.microsoft.com/office/word/2020/wordml/sdtdatahash" xmlns:w15="http://schemas.microsoft.com/office/word/2012/wordml" xmlns:w16sdtfl="http://schemas.microsoft.com/office/word/2024/wordml/sdtformatlock" xmlns:r="http://schemas.openxmlformats.org/officeDocument/2006/relationships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name="Office Theme" id="{2E142A2C-CD16-42D6-873A-C26D2A0506FA}" vid="{1BDDFF52-6CD6-40A5-AB3C-68EB2F1E4D0A}"/>
    </a:ext>
  </a:extLst>
</a:theme>
</file>

<file path=docProps/app.xml><?xml version="1.0" encoding="utf-8"?>
<properties:Properties xmlns:properties="http://schemas.openxmlformats.org/officeDocument/2006/extended-properties" xmlns:vt="http://schemas.openxmlformats.org/officeDocument/2006/docPropsVTypes">
  <properties:Application>docx4j</properties:Application>
  <properties:AppVersion>11.4</properties:AppVersion>
</properties:Properties>
</file>

<file path=docProps/core.xml><?xml version="1.0" encoding="utf-8"?>
<cp:coreProperties xmlns:cp="http://schemas.openxmlformats.org/package/2006/metadata/core-properties" xmlns:dcterms="http://purl.org/dc/terms/" xmlns:dc="http://purl.org/dc/elements/1.1/">
  <dc:creator>docx4j 17.3.5-SNAPSHOT</dc:creator>
  <cp:lastModifiedBy>docx4j 17.3.5-SNAPSHOT</cp:lastModifiedBy>
</cp:coreProperties>
</file>