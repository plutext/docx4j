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tbl>
      <w:tblPr>
        <w:tblStyle w:val="TableGrid"/>
        <w:tblW w:w="0" w:type="auto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</w:tcPr>
          <w:p>
            <w:r>
              <w:t>Title</w:t>
            </w:r>
          </w:p>
        </w:tc>
        <w:tc>
          <w:tcPr>
            <w:tcW w:w="900" w:type="dxa"/>
          </w:tcPr>
          <w:p>
            <w:r>
              <w:t>First Name</w:t>
            </w:r>
          </w:p>
        </w:tc>
        <w:tc>
          <w:tcPr>
            <w:tcW w:w="900" w:type="dxa"/>
          </w:tcPr>
          <w:p>
            <w:r>
              <w:t>Last Name</w:t>
            </w:r>
          </w:p>
        </w:tc>
        <w:tc>
          <w:tcPr>
            <w:tcW w:w="900" w:type="dxa"/>
          </w:tcPr>
          <w:p>
            <w:r>
              <w:t>Suffix</w:t>
            </w:r>
          </w:p>
        </w:tc>
        <w:tc>
          <w:tcPr>
            <w:tcW w:w="900" w:type="dxa"/>
          </w:tcPr>
          <w:p>
            <w:r>
              <w:t>Company</w:t>
            </w:r>
          </w:p>
        </w:tc>
        <w:tc>
          <w:tcPr>
            <w:tcW w:w="900" w:type="dxa"/>
          </w:tcPr>
          <w:p>
            <w:r>
              <w:t>Address 1</w:t>
            </w:r>
          </w:p>
        </w:tc>
        <w:tc>
          <w:tcPr>
            <w:tcW w:w="900" w:type="dxa"/>
          </w:tcPr>
          <w:p>
            <w:r>
              <w:t>Address 2</w:t>
            </w:r>
          </w:p>
        </w:tc>
        <w:tc>
          <w:tcPr>
            <w:tcW w:w="900" w:type="dxa"/>
          </w:tcPr>
          <w:p>
            <w:r>
              <w:t>City</w:t>
            </w:r>
          </w:p>
        </w:tc>
        <w:tc>
          <w:tcPr>
            <w:tcW w:w="900" w:type="dxa"/>
          </w:tcPr>
          <w:p>
            <w:r>
              <w:t>State</w:t>
            </w:r>
          </w:p>
        </w:tc>
        <w:tc>
          <w:tcPr>
            <w:tcW w:w="900" w:type="dxa"/>
          </w:tcPr>
          <w:p>
            <w:r>
              <w:t>Postal Code</w:t>
            </w:r>
          </w:p>
        </w:tc>
        <w:tc>
          <w:tcPr>
            <w:tcW w:w="900" w:type="dxa"/>
          </w:tcPr>
          <w:p>
            <w:r>
              <w:t>Country</w:t>
            </w:r>
          </w:p>
        </w:tc>
      </w:tr>
      <w:tr>
        <w:tc>
          <w:tcPr>
            <w:tcW w:w="900" w:type="dxa"/>
          </w:tcPr>
          <w:p>
            <w:r>
              <w:t>Mr</w:t>
            </w:r>
          </w:p>
        </w:tc>
        <w:tc>
          <w:tcPr>
            <w:tcW w:w="900" w:type="dxa"/>
          </w:tcPr>
          <w:p>
            <w:r>
              <w:t>John</w:t>
            </w:r>
          </w:p>
        </w:tc>
        <w:tc>
          <w:tcPr>
            <w:tcW w:w="900" w:type="dxa"/>
          </w:tcPr>
          <w:p>
            <w:r>
              <w:t>Smith</w:t>
            </w:r>
          </w:p>
        </w:tc>
        <w:tc>
          <w:tcPr>
            <w:tcW w:w="900" w:type="dxa"/>
          </w:tcPr>
          <w:p>
            <w:r>
              <w:t>Jr</w:t>
            </w:r>
          </w:p>
        </w:tc>
        <w:tc>
          <w:tcPr>
            <w:tcW w:w="900" w:type="dxa"/>
          </w:tcPr>
          <w:p>
            <w:r>
              <w:t>Acme Pty Ltd</w:t>
            </w:r>
          </w:p>
        </w:tc>
        <w:tc>
          <w:tcPr>
            <w:tcW w:w="900" w:type="dxa"/>
          </w:tcPr>
          <w:p>
            <w:r>
              <w:t>1 Main St</w:t>
            </w:r>
          </w:p>
        </w:tc>
        <w:tc>
          <w:tcPr>
            <w:tcW w:w="900" w:type="dxa"/>
          </w:tcPr>
          <w:p>
            <w:r>
              <w:t>Suite 2</w:t>
            </w:r>
          </w:p>
        </w:tc>
        <w:tc>
          <w:tcPr>
            <w:tcW w:w="900" w:type="dxa"/>
          </w:tcPr>
          <w:p>
            <w:r>
              <w:t>Sydney</w:t>
            </w:r>
          </w:p>
        </w:tc>
        <w:tc>
          <w:tcPr>
            <w:tcW w:w="900" w:type="dxa"/>
          </w:tcPr>
          <w:p>
            <w:r>
              <w:t>NSW</w:t>
            </w:r>
          </w:p>
        </w:tc>
        <w:tc>
          <w:tcPr>
            <w:tcW w:w="900" w:type="dxa"/>
          </w:tcPr>
          <w:p>
            <w:r>
              <w:t>2000</w:t>
            </w:r>
          </w:p>
        </w:tc>
        <w:tc>
          <w:tcPr>
            <w:tcW w:w="900" w:type="dxa"/>
          </w:tcPr>
          <w:p>
            <w:r>
              <w:t>Australia</w:t>
            </w:r>
          </w:p>
        </w:tc>
      </w:tr>
      <w:tr>
        <w:tc>
          <w:tcPr>
            <w:tcW w:w="900" w:type="dxa"/>
          </w:tcPr>
          <w:p>
            <w:r>
              <w:t>Ms</w:t>
            </w:r>
          </w:p>
        </w:tc>
        <w:tc>
          <w:tcPr>
            <w:tcW w:w="900" w:type="dxa"/>
          </w:tcPr>
          <w:p>
            <w:r>
              <w:t>Jane</w:t>
            </w:r>
          </w:p>
        </w:tc>
        <w:tc>
          <w:tcPr>
            <w:tcW w:w="900" w:type="dxa"/>
          </w:tcPr>
          <w:p>
            <w:r>
              <w:t>Doe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>2 High St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>Auckland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>1010</w:t>
            </w:r>
          </w:p>
        </w:tc>
        <w:tc>
          <w:tcPr>
            <w:tcW w:w="900" w:type="dxa"/>
          </w:tcPr>
          <w:p>
            <w:r>
              <w:t>New Zealand</w:t>
            </w:r>
          </w:p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>Pat</w:t>
            </w:r>
          </w:p>
        </w:tc>
        <w:tc>
          <w:tcPr>
            <w:tcW w:w="900" w:type="dxa"/>
          </w:tcPr>
          <w:p>
            <w:r>
              <w:t>Lee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>Beta Inc</w:t>
            </w:r>
          </w:p>
        </w:tc>
        <w:tc>
          <w:tcPr>
            <w:tcW w:w="900" w:type="dxa"/>
          </w:tcPr>
          <w:p>
            <w:r>
              <w:t>3 Low Rd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>Perth</w:t>
            </w:r>
          </w:p>
        </w:tc>
        <w:tc>
          <w:tcPr>
            <w:tcW w:w="900" w:type="dxa"/>
          </w:tcPr>
          <w:p>
            <w:r>
              <w:t>WA</w:t>
            </w:r>
          </w:p>
        </w:tc>
        <w:tc>
          <w:tcPr>
            <w:tcW w:w="900" w:type="dxa"/>
          </w:tcPr>
          <w:p>
            <w:r>
              <w:t>6000</w:t>
            </w:r>
          </w:p>
        </w:tc>
        <w:tc>
          <w:tcPr>
            <w:tcW w:w="900" w:type="dxa"/>
          </w:tcPr>
          <w:p>
            <w:r>
              <w:t>Australia</w:t>
            </w:r>
          </w:p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>Sam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>4 Side Ln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>Hobart</w:t>
            </w:r>
          </w:p>
        </w:tc>
        <w:tc>
          <w:tcPr>
            <w:tcW w:w="900" w:type="dxa"/>
          </w:tcPr>
          <w:p>
            <w:r>
              <w:t>TAS</w:t>
            </w:r>
          </w:p>
        </w:tc>
        <w:tc>
          <w:tcPr>
            <w:tcW w:w="900" w:type="dxa"/>
          </w:tcPr>
          <w:p>
            <w:r>
              <w:t>7000</w:t>
            </w:r>
          </w:p>
        </w:tc>
        <w:tc>
          <w:tcPr>
            <w:tcW w:w="900" w:type="dxa"/>
          </w:tcPr>
          <w:p>
            <w:r>
              <w:t>Australia</w:t>
            </w:r>
          </w:p>
        </w:tc>
      </w:tr>
    </w:tbl>
    <w:p/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</cp:coreProperties>
</file>