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4493" w14:textId="77777777" w:rsidR="00582077" w:rsidRDefault="00891A1B">
      <w:pPr>
        <w:pStyle w:val="Title"/>
      </w:pPr>
      <w:r>
        <w:t>CR-067 phase 3 address probe</w:t>
      </w:r>
    </w:p>
    <w:p w14:paraId="5DDA765F" w14:textId="77777777" w:rsidR="00582077" w:rsidRDefault="00891A1B">
      <w:r>
        <w:t>One letter per record of address-data-r1.docx. Each case: its token, then the field.</w:t>
      </w:r>
    </w:p>
    <w:p w14:paraId="20FBF27B" w14:textId="13E10FAD" w:rsidR="00582077" w:rsidRDefault="00891A1B">
      <w:r>
        <w:t xml:space="preserve">M01_FIRST_NAME = </w:t>
      </w:r>
      <w:r>
        <w:fldChar w:fldCharType="begin"/>
      </w:r>
      <w:r>
        <w:instrText xml:space="preserve"> MERGEFIELD "First Name" </w:instrText>
      </w:r>
      <w:r>
        <w:fldChar w:fldCharType="separate"/>
      </w:r>
      <w:r w:rsidR="00986B83">
        <w:rPr>
          <w:noProof/>
        </w:rPr>
        <w:t>«First Name»</w:t>
      </w:r>
      <w:r>
        <w:fldChar w:fldCharType="end"/>
      </w:r>
    </w:p>
    <w:p w14:paraId="7C921599" w14:textId="25D6F590" w:rsidR="00582077" w:rsidRDefault="00891A1B">
      <w:r>
        <w:t xml:space="preserve">M02_MERGEREC = </w:t>
      </w:r>
      <w:r>
        <w:fldChar w:fldCharType="begin"/>
      </w:r>
      <w:r>
        <w:instrText xml:space="preserve"> MERGEREC </w:instrText>
      </w:r>
      <w:r>
        <w:fldChar w:fldCharType="separate"/>
      </w:r>
      <w:r w:rsidR="00986B83">
        <w:rPr>
          <w:noProof/>
        </w:rPr>
        <w:t>«Merge Record #»</w:t>
      </w:r>
      <w:r>
        <w:fldChar w:fldCharType="end"/>
      </w:r>
    </w:p>
    <w:p w14:paraId="0B538246" w14:textId="19D08403" w:rsidR="00582077" w:rsidRDefault="00891A1B">
      <w:r>
        <w:t xml:space="preserve">A01_ADDRESSBLOCK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2 \e "Australia" \d </w:instrText>
      </w:r>
      <w:r>
        <w:fldChar w:fldCharType="separate"/>
      </w:r>
      <w:r w:rsidR="00986B83">
        <w:rPr>
          <w:noProof/>
        </w:rPr>
        <w:t>«AddressBlock»</w:t>
      </w:r>
      <w:r>
        <w:fldChar w:fldCharType="end"/>
      </w:r>
    </w:p>
    <w:p w14:paraId="1DB97C4B" w14:textId="0423C16A" w:rsidR="00582077" w:rsidRDefault="00891A1B">
      <w:r>
        <w:t xml:space="preserve">A02_COUNTRY_ALWAYS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1 \e "Australia" </w:instrText>
      </w:r>
      <w:r>
        <w:fldChar w:fldCharType="separate"/>
      </w:r>
      <w:r w:rsidR="00986B83">
        <w:rPr>
          <w:noProof/>
        </w:rPr>
        <w:t>«AddressBlock»</w:t>
      </w:r>
      <w:r>
        <w:fldChar w:fldCharType="end"/>
      </w:r>
    </w:p>
    <w:p w14:paraId="6FE1F9F2" w14:textId="7E452D8E" w:rsidR="00582077" w:rsidRDefault="00891A1B">
      <w:r>
        <w:t xml:space="preserve">A03_COUNTRY_NEVER = </w:t>
      </w:r>
      <w:r>
        <w:fldChar w:fldCharType="begin"/>
      </w:r>
      <w:r>
        <w:instrText xml:space="preserve"> ADDRESSBLOCK \f "&lt;&lt;_TITLE0_ &gt;&gt;&lt;&lt;_FIRST0_&gt;&gt;&lt;&lt; _LAST0_&gt;&gt;&lt;&lt; _SUFFIX0_&gt;&gt;\n&lt;&lt;_COMPANY_\n&gt;&gt;&lt;&lt;_STREET1_\n&gt;&gt;&lt;&lt;_STREET2_\n&gt;&gt;&lt;&lt;_CITY_&gt;&gt;&lt;&lt;, _STATE_&gt;&gt;&lt;&lt; _POSTAL_&gt;&gt;&lt;&lt;\n_COUNTRY_&gt;&gt;" \l 1033 \c 0 \e "Australia" </w:instrText>
      </w:r>
      <w:r>
        <w:fldChar w:fldCharType="separate"/>
      </w:r>
      <w:r w:rsidR="00986B83">
        <w:rPr>
          <w:noProof/>
        </w:rPr>
        <w:t>«AddressBlock»</w:t>
      </w:r>
      <w:r>
        <w:fldChar w:fldCharType="end"/>
      </w:r>
    </w:p>
    <w:p w14:paraId="4B3EBBAA" w14:textId="1C04B870" w:rsidR="00582077" w:rsidRDefault="00891A1B">
      <w:r>
        <w:t xml:space="preserve">A04_SHORT_FORMAT = </w:t>
      </w:r>
      <w:r>
        <w:fldChar w:fldCharType="begin"/>
      </w:r>
      <w:r>
        <w:instrText xml:space="preserve"> ADDRESSBLOCK \f "&lt;&lt;_FIRST0_&gt;&gt;&lt;&lt; _LAST0_&gt;&gt;\n&lt;&lt;_STREET1_\n&gt;&gt;&lt;&lt;_CITY_&gt;&gt;" \l 1033 </w:instrText>
      </w:r>
      <w:r>
        <w:fldChar w:fldCharType="separate"/>
      </w:r>
      <w:r w:rsidR="00986B83">
        <w:rPr>
          <w:noProof/>
        </w:rPr>
        <w:t>«AddressBlock»</w:t>
      </w:r>
      <w:r>
        <w:fldChar w:fldCharType="end"/>
      </w:r>
    </w:p>
    <w:p w14:paraId="40B24140" w14:textId="27EEEE72" w:rsidR="00582077" w:rsidRDefault="00891A1B">
      <w:r>
        <w:t xml:space="preserve">A05_NO_SWITCHES = </w:t>
      </w:r>
      <w:r>
        <w:fldChar w:fldCharType="begin"/>
      </w:r>
      <w:r>
        <w:instrText xml:space="preserve"> ADDRESSBLOCK </w:instrText>
      </w:r>
      <w:r>
        <w:fldChar w:fldCharType="separate"/>
      </w:r>
      <w:r w:rsidR="00986B83">
        <w:rPr>
          <w:noProof/>
        </w:rPr>
        <w:t>«AddressBlock»</w:t>
      </w:r>
      <w:r>
        <w:fldChar w:fldCharType="end"/>
      </w:r>
    </w:p>
    <w:p w14:paraId="117DFB96" w14:textId="6F79C0B0" w:rsidR="00582077" w:rsidRDefault="00891A1B">
      <w:r>
        <w:t xml:space="preserve">G01_GREETING = </w:t>
      </w:r>
      <w:r>
        <w:fldChar w:fldCharType="begin"/>
      </w:r>
      <w:r>
        <w:instrText xml:space="preserve"> GREETINGLINE \f "&lt;&lt;_BEFORE_ Dear &gt;&gt;&lt;&lt;_TITLE0_ &gt;&gt;&lt;&lt;_LAST0_&gt;&gt;&lt;&lt;_AFTER_ ,&gt;&gt;" \l 1033 \e "Dear Sir or Madam," </w:instrText>
      </w:r>
      <w:r>
        <w:fldChar w:fldCharType="separate"/>
      </w:r>
      <w:r w:rsidR="00986B83">
        <w:rPr>
          <w:noProof/>
        </w:rPr>
        <w:t>«GreetingLine»</w:t>
      </w:r>
      <w:r>
        <w:fldChar w:fldCharType="end"/>
      </w:r>
    </w:p>
    <w:p w14:paraId="292959F9" w14:textId="43ACD1F3" w:rsidR="00582077" w:rsidRDefault="00891A1B">
      <w:r>
        <w:t xml:space="preserve">G02_FIRST_NAME = </w:t>
      </w:r>
      <w:r>
        <w:fldChar w:fldCharType="begin"/>
      </w:r>
      <w:r>
        <w:instrText xml:space="preserve"> GREETINGLINE \f "&lt;&lt;_BEFORE_ Dear &gt;&gt;&lt;&lt;_FIRST0_&gt;&gt;&lt;&lt;_AFTER_ ,&gt;&gt;" \l 1033 \e "Dear friend," </w:instrText>
      </w:r>
      <w:r>
        <w:fldChar w:fldCharType="separate"/>
      </w:r>
      <w:r w:rsidR="00986B83">
        <w:rPr>
          <w:noProof/>
        </w:rPr>
        <w:t>«GreetingLine»</w:t>
      </w:r>
      <w:r>
        <w:fldChar w:fldCharType="end"/>
      </w:r>
    </w:p>
    <w:p w14:paraId="326D6CF1" w14:textId="452322DD" w:rsidR="00582077" w:rsidRDefault="00891A1B">
      <w:r>
        <w:t xml:space="preserve">G03_FULL = </w:t>
      </w:r>
      <w:r>
        <w:fldChar w:fldCharType="begin"/>
      </w:r>
      <w:r>
        <w:instrText xml:space="preserve"> GREETINGLINE \f "&lt;&lt;_BEFORE_ To &gt;&gt;&lt;&lt;_TITLE0_ &gt;&gt;&lt;&lt;_FIRST0_&gt;&gt;&lt;&lt; _LAST0_&gt;&gt;&lt;&lt;_AFTER_ :&gt;&gt;" \l 1033 \e "To whom it may concern:" </w:instrText>
      </w:r>
      <w:r>
        <w:fldChar w:fldCharType="separate"/>
      </w:r>
      <w:r w:rsidR="00986B83">
        <w:rPr>
          <w:noProof/>
        </w:rPr>
        <w:t>«GreetingLine»</w:t>
      </w:r>
      <w:r>
        <w:fldChar w:fldCharType="end"/>
      </w:r>
    </w:p>
    <w:p w14:paraId="2AF917F8" w14:textId="702F1A07" w:rsidR="00582077" w:rsidRDefault="00891A1B">
      <w:r>
        <w:t xml:space="preserve">G04_NO_SWITCHES = </w:t>
      </w:r>
      <w:r>
        <w:fldChar w:fldCharType="begin"/>
      </w:r>
      <w:r>
        <w:instrText xml:space="preserve"> GREETINGLINE </w:instrText>
      </w:r>
      <w:r>
        <w:fldChar w:fldCharType="separate"/>
      </w:r>
      <w:r w:rsidR="00986B83">
        <w:rPr>
          <w:noProof/>
        </w:rPr>
        <w:t>«GreetingLine»</w:t>
      </w:r>
      <w:r>
        <w:fldChar w:fldCharType="end"/>
      </w:r>
    </w:p>
    <w:p w14:paraId="31194456" w14:textId="77777777" w:rsidR="00582077" w:rsidRDefault="00891A1B">
      <w:r>
        <w:t>End of the letter.</w:t>
      </w:r>
    </w:p>
    <w:p w14:paraId="5734EE51" w14:textId="1C26F0B0" w:rsidR="00986B83" w:rsidRDefault="00986B83">
      <w:r>
        <w:fldChar w:fldCharType="begin"/>
      </w:r>
      <w:r>
        <w:instrText xml:space="preserve"> ADDRESSBLOCK \f "&lt;&lt;_COMPANY_</w:instrText>
      </w:r>
      <w:r>
        <w:cr/>
        <w:instrText>&gt;&gt;&lt;&lt;_TITLE0_ &gt;&gt;&lt;&lt;_FIRST0_&gt;&gt;&lt;&lt; _LAST0_&gt;&gt;&lt;&lt; _SUFFIX0_&gt;&gt;</w:instrText>
      </w:r>
      <w:r>
        <w:cr/>
        <w:instrText>&lt;&lt;_STREET1_</w:instrText>
      </w:r>
      <w:r>
        <w:cr/>
        <w:instrText>&gt;&gt;&lt;&lt;_STREET2_</w:instrText>
      </w:r>
      <w:r>
        <w:cr/>
        <w:instrText>&gt;&gt;&lt;&lt;_CITY_&gt;&gt;&lt;&lt; _STATE_&gt;&gt;&lt;&lt; _POSTAL_&gt;&gt;&lt;&lt;</w:instrText>
      </w:r>
      <w:r>
        <w:cr/>
        <w:instrText xml:space="preserve">_COUNTRY_&gt;&gt;" \l 3081 \c 2 \e "Australia" \d </w:instrText>
      </w:r>
      <w:r>
        <w:fldChar w:fldCharType="separate"/>
      </w:r>
      <w:r>
        <w:rPr>
          <w:noProof/>
        </w:rPr>
        <w:t>«AddressBlock»</w:t>
      </w:r>
      <w:r>
        <w:fldChar w:fldCharType="end"/>
      </w:r>
    </w:p>
    <w:p w14:paraId="0F3F1EC3" w14:textId="7DBF2B70" w:rsidR="00986B83" w:rsidRDefault="00986B83">
      <w:fldSimple w:instr=" GREETINGLINE \f &quot;&lt;&lt;_BEFORE_ Dear &gt;&gt;&lt;&lt;_TITLE0_&gt;&gt;&lt;&lt; _LAST0_&gt;&gt;&#10;&lt;&lt;_AFTER_ ,&gt;&gt;&quot; \l 3081 \e &quot;Dear Sir or Madam,&quot; ">
        <w:r>
          <w:rPr>
            <w:noProof/>
          </w:rPr>
          <w:t>«GreetingLine»</w:t>
        </w:r>
      </w:fldSimple>
    </w:p>
    <w:sectPr w:rsidR="00986B83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6B5ED" w14:textId="77777777" w:rsidR="00891A1B" w:rsidRDefault="00891A1B" w:rsidP="00986B83">
      <w:pPr>
        <w:spacing w:after="0" w:line="240" w:lineRule="auto"/>
      </w:pPr>
      <w:r>
        <w:separator/>
      </w:r>
    </w:p>
  </w:endnote>
  <w:endnote w:type="continuationSeparator" w:id="0">
    <w:p w14:paraId="3151D63B" w14:textId="77777777" w:rsidR="00891A1B" w:rsidRDefault="00891A1B" w:rsidP="00986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DF066" w14:textId="77777777" w:rsidR="00891A1B" w:rsidRDefault="00891A1B" w:rsidP="00986B83">
      <w:pPr>
        <w:spacing w:after="0" w:line="240" w:lineRule="auto"/>
      </w:pPr>
      <w:r>
        <w:separator/>
      </w:r>
    </w:p>
  </w:footnote>
  <w:footnote w:type="continuationSeparator" w:id="0">
    <w:p w14:paraId="287B8A68" w14:textId="77777777" w:rsidR="00891A1B" w:rsidRDefault="00891A1B" w:rsidP="00986B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mailMerge>
    <w:mainDocumentType w:val="formLetters"/>
    <w:linkToQuery/>
    <w:dataType w:val="textFile"/>
    <w:connectString w:val=""/>
    <w:query w:val="SELECT * FROM X:\__tmp\cr067\phase3\address-data-r1.docx"/>
    <w:dataSource r:id="rId1"/>
    <w:odso>
      <w:fieldMapData>
        <w:lid w:val="en-AU"/>
      </w:fieldMapData>
      <w:fieldMapData>
        <w:type w:val="dbColumn"/>
        <w:name w:val="Title"/>
        <w:mappedName w:val="Courtesy Title"/>
        <w:column w:val="0"/>
        <w:lid w:val="en-AU"/>
      </w:fieldMapData>
      <w:fieldMapData>
        <w:type w:val="dbColumn"/>
        <w:name w:val="First_Name"/>
        <w:mappedName w:val="First Name"/>
        <w:column w:val="1"/>
        <w:lid w:val="en-AU"/>
      </w:fieldMapData>
      <w:fieldMapData>
        <w:lid w:val="en-AU"/>
      </w:fieldMapData>
      <w:fieldMapData>
        <w:type w:val="dbColumn"/>
        <w:name w:val="Last_Name"/>
        <w:mappedName w:val="Last Name"/>
        <w:column w:val="2"/>
        <w:lid w:val="en-AU"/>
      </w:fieldMapData>
      <w:fieldMapData>
        <w:type w:val="dbColumn"/>
        <w:name w:val="Suffix"/>
        <w:mappedName w:val="Suffix"/>
        <w:column w:val="3"/>
        <w:lid w:val="en-AU"/>
      </w:fieldMapData>
      <w:fieldMapData>
        <w:lid w:val="en-AU"/>
      </w:fieldMapData>
      <w:fieldMapData>
        <w:lid w:val="en-AU"/>
      </w:fieldMapData>
      <w:fieldMapData>
        <w:type w:val="dbColumn"/>
        <w:name w:val="Company"/>
        <w:mappedName w:val="Company"/>
        <w:column w:val="4"/>
        <w:lid w:val="en-AU"/>
      </w:fieldMapData>
      <w:fieldMapData>
        <w:type w:val="dbColumn"/>
        <w:name w:val="Address_1"/>
        <w:mappedName w:val="Address 1"/>
        <w:column w:val="5"/>
        <w:lid w:val="en-AU"/>
      </w:fieldMapData>
      <w:fieldMapData>
        <w:type w:val="dbColumn"/>
        <w:name w:val="Address_2"/>
        <w:mappedName w:val="Address 2"/>
        <w:column w:val="6"/>
        <w:lid w:val="en-AU"/>
      </w:fieldMapData>
      <w:fieldMapData>
        <w:type w:val="dbColumn"/>
        <w:name w:val="City"/>
        <w:mappedName w:val="City"/>
        <w:column w:val="7"/>
        <w:lid w:val="en-AU"/>
      </w:fieldMapData>
      <w:fieldMapData>
        <w:type w:val="dbColumn"/>
        <w:name w:val="State"/>
        <w:mappedName w:val="State"/>
        <w:column w:val="8"/>
        <w:lid w:val="en-AU"/>
      </w:fieldMapData>
      <w:fieldMapData>
        <w:lid w:val="en-AU"/>
      </w:fieldMapData>
      <w:fieldMapData>
        <w:type w:val="dbColumn"/>
        <w:name w:val="Country"/>
        <w:mappedName w:val="Country or Region"/>
        <w:column w:val="10"/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077"/>
    <w:rsid w:val="00582077"/>
    <w:rsid w:val="00891A1B"/>
    <w:rsid w:val="00986B83"/>
    <w:rsid w:val="00B8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C3628"/>
  <w15:docId w15:val="{41A49BB8-74CD-4240-9835-EE7C0999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86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X:\__tmp\cr067\phase3\address-data-r1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docx4j 17.3.5-SNAPSHOT</dc:creator>
  <cp:lastModifiedBy>Author A</cp:lastModifiedBy>
  <cp:revision>2</cp:revision>
  <dcterms:created xsi:type="dcterms:W3CDTF">2026-10-28T09:58:00Z</dcterms:created>
  <dcterms:modified xsi:type="dcterms:W3CDTF">2026-10-28T09:58:00Z</dcterms:modified>
</cp:coreProperties>
</file>