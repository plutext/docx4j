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0A1E9" w14:textId="77777777" w:rsidR="00D21AF4" w:rsidRDefault="00D21AF4">
      <w:pPr>
        <w:pStyle w:val="Title"/>
      </w:pPr>
      <w:r>
        <w:t>CR-067 phase 3 address probe</w:t>
      </w:r>
    </w:p>
    <w:p w14:paraId="4F603F63" w14:textId="77777777" w:rsidR="00D21AF4" w:rsidRDefault="00D21AF4">
      <w:r>
        <w:t>One letter per record of address-data-r1.docx. Each case: its token, then the field.</w:t>
      </w:r>
    </w:p>
    <w:p w14:paraId="3A6C8757" w14:textId="77777777" w:rsidR="00D21AF4" w:rsidRDefault="00D21AF4">
      <w:r>
        <w:t xml:space="preserve">M01_FIRST_NAME = </w:t>
      </w:r>
      <w:r>
        <w:rPr>
          <w:noProof/>
        </w:rPr>
        <w:t>Mr</w:t>
      </w:r>
    </w:p>
    <w:p w14:paraId="7090EE4B" w14:textId="77777777" w:rsidR="00D21AF4" w:rsidRDefault="00D21AF4">
      <w:r>
        <w:t xml:space="preserve">M02_MERGEREC = </w:t>
      </w:r>
      <w:r>
        <w:rPr>
          <w:noProof/>
        </w:rPr>
        <w:t>1</w:t>
      </w:r>
    </w:p>
    <w:p w14:paraId="03129D59" w14:textId="77777777" w:rsidR="00D21AF4" w:rsidRDefault="00D21AF4">
      <w:pPr>
        <w:rPr>
          <w:noProof/>
        </w:rPr>
      </w:pPr>
      <w:r>
        <w:t xml:space="preserve">A01_ADDRESSBLOCK = </w:t>
      </w:r>
      <w:r>
        <w:rPr>
          <w:noProof/>
        </w:rPr>
        <w:t>Mr John Smith Jr</w:t>
      </w:r>
    </w:p>
    <w:p w14:paraId="7C2B1A99" w14:textId="77777777" w:rsidR="00D21AF4" w:rsidRDefault="00D21AF4">
      <w:r>
        <w:rPr>
          <w:noProof/>
        </w:rPr>
        <w:t>nAcme Pty Ltdn1 Main StnSuite 2nSydney, NSW</w:t>
      </w:r>
    </w:p>
    <w:p w14:paraId="1CA8536D" w14:textId="77777777" w:rsidR="00D21AF4" w:rsidRDefault="00D21AF4">
      <w:pPr>
        <w:rPr>
          <w:noProof/>
        </w:rPr>
      </w:pPr>
      <w:r>
        <w:t xml:space="preserve">A02_COUNTRY_ALWAYS = </w:t>
      </w:r>
      <w:r>
        <w:rPr>
          <w:noProof/>
        </w:rPr>
        <w:t>Mr John Smith Jr</w:t>
      </w:r>
    </w:p>
    <w:p w14:paraId="0095401D" w14:textId="77777777" w:rsidR="00D21AF4" w:rsidRDefault="00D21AF4">
      <w:r>
        <w:rPr>
          <w:noProof/>
        </w:rPr>
        <w:t>nAcme Pty Ltdn1 Main StnSuite 2nSydney, NSWnAustralia</w:t>
      </w:r>
    </w:p>
    <w:p w14:paraId="78C93EE5" w14:textId="77777777" w:rsidR="00D21AF4" w:rsidRDefault="00D21AF4">
      <w:pPr>
        <w:rPr>
          <w:noProof/>
        </w:rPr>
      </w:pPr>
      <w:r>
        <w:t xml:space="preserve">A03_COUNTRY_NEVER = </w:t>
      </w:r>
      <w:r>
        <w:rPr>
          <w:noProof/>
        </w:rPr>
        <w:t>Mr John Smith Jr</w:t>
      </w:r>
    </w:p>
    <w:p w14:paraId="5B7ED765" w14:textId="77777777" w:rsidR="00D21AF4" w:rsidRDefault="00D21AF4">
      <w:r>
        <w:rPr>
          <w:noProof/>
        </w:rPr>
        <w:t>nAcme Pty Ltdn1 Main StnSuite 2nSydney, NSWnAustralia</w:t>
      </w:r>
    </w:p>
    <w:p w14:paraId="2C1A1AFB" w14:textId="77777777" w:rsidR="00D21AF4" w:rsidRDefault="00D21AF4">
      <w:r>
        <w:t xml:space="preserve">A04_SHORT_FORMAT = </w:t>
      </w:r>
      <w:r>
        <w:rPr>
          <w:noProof/>
        </w:rPr>
        <w:t>John Smithn1 Main StnSydney</w:t>
      </w:r>
    </w:p>
    <w:p w14:paraId="0089C822" w14:textId="77777777" w:rsidR="00D21AF4" w:rsidRDefault="00D21AF4">
      <w:pPr>
        <w:rPr>
          <w:noProof/>
        </w:rPr>
      </w:pPr>
      <w:r>
        <w:t xml:space="preserve">A05_NO_SWITCHES = </w:t>
      </w:r>
      <w:r>
        <w:rPr>
          <w:noProof/>
        </w:rPr>
        <w:t>Acme Pty Ltd</w:t>
      </w:r>
    </w:p>
    <w:p w14:paraId="40CF75A0" w14:textId="77777777" w:rsidR="00D21AF4" w:rsidRDefault="00D21AF4">
      <w:pPr>
        <w:rPr>
          <w:noProof/>
        </w:rPr>
      </w:pPr>
      <w:r>
        <w:rPr>
          <w:noProof/>
        </w:rPr>
        <w:t>John Smith</w:t>
      </w:r>
    </w:p>
    <w:p w14:paraId="71E05A95" w14:textId="77777777" w:rsidR="00D21AF4" w:rsidRDefault="00D21AF4">
      <w:pPr>
        <w:rPr>
          <w:noProof/>
        </w:rPr>
      </w:pPr>
      <w:r>
        <w:rPr>
          <w:noProof/>
        </w:rPr>
        <w:t>1 Main St</w:t>
      </w:r>
    </w:p>
    <w:p w14:paraId="46FFFB2B" w14:textId="77777777" w:rsidR="00D21AF4" w:rsidRDefault="00D21AF4">
      <w:pPr>
        <w:rPr>
          <w:noProof/>
        </w:rPr>
      </w:pPr>
      <w:r>
        <w:rPr>
          <w:noProof/>
        </w:rPr>
        <w:t>Suite 2</w:t>
      </w:r>
    </w:p>
    <w:p w14:paraId="65536FF8" w14:textId="77777777" w:rsidR="00D21AF4" w:rsidRDefault="00D21AF4">
      <w:pPr>
        <w:rPr>
          <w:noProof/>
        </w:rPr>
      </w:pPr>
      <w:r>
        <w:rPr>
          <w:noProof/>
        </w:rPr>
        <w:t>Sydney NSW</w:t>
      </w:r>
    </w:p>
    <w:p w14:paraId="4CFB64A5" w14:textId="77777777" w:rsidR="00D21AF4" w:rsidRDefault="00D21AF4">
      <w:r>
        <w:rPr>
          <w:noProof/>
        </w:rPr>
        <w:t>Australia</w:t>
      </w:r>
    </w:p>
    <w:p w14:paraId="6350E8D4" w14:textId="77777777" w:rsidR="00D21AF4" w:rsidRDefault="00D21AF4">
      <w:r>
        <w:t xml:space="preserve">G01_GREETING = </w:t>
      </w:r>
      <w:r>
        <w:rPr>
          <w:noProof/>
        </w:rPr>
        <w:t>Dear Mr Smith,</w:t>
      </w:r>
    </w:p>
    <w:p w14:paraId="3200F385" w14:textId="77777777" w:rsidR="00D21AF4" w:rsidRDefault="00D21AF4">
      <w:r>
        <w:t xml:space="preserve">G02_FIRST_NAME = </w:t>
      </w:r>
      <w:r>
        <w:rPr>
          <w:noProof/>
        </w:rPr>
        <w:t>Dear John,</w:t>
      </w:r>
    </w:p>
    <w:p w14:paraId="698AFB5F" w14:textId="77777777" w:rsidR="00D21AF4" w:rsidRDefault="00D21AF4">
      <w:r>
        <w:t xml:space="preserve">G03_FULL = </w:t>
      </w:r>
      <w:r>
        <w:rPr>
          <w:noProof/>
        </w:rPr>
        <w:t>To whom it may concern:</w:t>
      </w:r>
    </w:p>
    <w:p w14:paraId="13DA6559" w14:textId="77777777" w:rsidR="00D21AF4" w:rsidRDefault="00D21AF4">
      <w:r>
        <w:t xml:space="preserve">G04_NO_SWITCHES = </w:t>
      </w:r>
    </w:p>
    <w:p w14:paraId="3C6EC825" w14:textId="77777777" w:rsidR="00D21AF4" w:rsidRDefault="00D21AF4">
      <w:pPr>
        <w:sectPr w:rsidR="00D21AF4" w:rsidSect="00D21AF4"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>
        <w:t>End of the letter.</w:t>
      </w:r>
    </w:p>
    <w:p w14:paraId="010111DB" w14:textId="77777777" w:rsidR="00D21AF4" w:rsidRDefault="00D21AF4">
      <w:pPr>
        <w:pStyle w:val="Title"/>
      </w:pPr>
      <w:r>
        <w:lastRenderedPageBreak/>
        <w:t>CR-067 phase 3 address probe</w:t>
      </w:r>
    </w:p>
    <w:p w14:paraId="2116ACF1" w14:textId="77777777" w:rsidR="00D21AF4" w:rsidRDefault="00D21AF4">
      <w:r>
        <w:t>One letter per record of address-data-r1.docx. Each case: its token, then the field.</w:t>
      </w:r>
    </w:p>
    <w:p w14:paraId="7DF55DBC" w14:textId="77777777" w:rsidR="00D21AF4" w:rsidRDefault="00D21AF4">
      <w:r>
        <w:t xml:space="preserve">M01_FIRST_NAME = </w:t>
      </w:r>
      <w:r>
        <w:rPr>
          <w:noProof/>
        </w:rPr>
        <w:t>Ms</w:t>
      </w:r>
    </w:p>
    <w:p w14:paraId="4919E5E0" w14:textId="77777777" w:rsidR="00D21AF4" w:rsidRDefault="00D21AF4">
      <w:r>
        <w:t xml:space="preserve">M02_MERGEREC = </w:t>
      </w:r>
      <w:r>
        <w:rPr>
          <w:noProof/>
        </w:rPr>
        <w:t>2</w:t>
      </w:r>
    </w:p>
    <w:p w14:paraId="0194AC41" w14:textId="77777777" w:rsidR="00D21AF4" w:rsidRDefault="00D21AF4">
      <w:pPr>
        <w:rPr>
          <w:noProof/>
        </w:rPr>
      </w:pPr>
      <w:r>
        <w:t xml:space="preserve">A01_ADDRESSBLOCK = </w:t>
      </w:r>
      <w:r>
        <w:rPr>
          <w:noProof/>
        </w:rPr>
        <w:t>Ms Jane Doe</w:t>
      </w:r>
    </w:p>
    <w:p w14:paraId="3FA0DFFA" w14:textId="77777777" w:rsidR="00D21AF4" w:rsidRDefault="00D21AF4">
      <w:pPr>
        <w:rPr>
          <w:noProof/>
        </w:rPr>
      </w:pPr>
      <w:r>
        <w:rPr>
          <w:noProof/>
        </w:rPr>
        <w:t>2 High St</w:t>
      </w:r>
    </w:p>
    <w:p w14:paraId="19BD53AA" w14:textId="77777777" w:rsidR="00D21AF4" w:rsidRDefault="00D21AF4">
      <w:pPr>
        <w:rPr>
          <w:noProof/>
        </w:rPr>
      </w:pPr>
      <w:r>
        <w:rPr>
          <w:noProof/>
        </w:rPr>
        <w:t>Auckland</w:t>
      </w:r>
    </w:p>
    <w:p w14:paraId="0F3F5789" w14:textId="77777777" w:rsidR="00D21AF4" w:rsidRDefault="00D21AF4">
      <w:r>
        <w:rPr>
          <w:noProof/>
        </w:rPr>
        <w:t>New Zealand</w:t>
      </w:r>
    </w:p>
    <w:p w14:paraId="0C0DCDC8" w14:textId="77777777" w:rsidR="00D21AF4" w:rsidRDefault="00D21AF4">
      <w:pPr>
        <w:rPr>
          <w:noProof/>
        </w:rPr>
      </w:pPr>
      <w:r>
        <w:t xml:space="preserve">A02_COUNTRY_ALWAYS = </w:t>
      </w:r>
      <w:r>
        <w:rPr>
          <w:noProof/>
        </w:rPr>
        <w:t>Ms Jane Doe</w:t>
      </w:r>
    </w:p>
    <w:p w14:paraId="089C2F2D" w14:textId="77777777" w:rsidR="00D21AF4" w:rsidRDefault="00D21AF4">
      <w:r>
        <w:rPr>
          <w:noProof/>
        </w:rPr>
        <w:t>n2 High StnAucklandnNew Zealand</w:t>
      </w:r>
    </w:p>
    <w:p w14:paraId="6ACA89B1" w14:textId="77777777" w:rsidR="00D21AF4" w:rsidRDefault="00D21AF4">
      <w:pPr>
        <w:rPr>
          <w:noProof/>
        </w:rPr>
      </w:pPr>
      <w:r>
        <w:t xml:space="preserve">A03_COUNTRY_NEVER = </w:t>
      </w:r>
      <w:r>
        <w:rPr>
          <w:noProof/>
        </w:rPr>
        <w:t>Ms Jane Doe</w:t>
      </w:r>
    </w:p>
    <w:p w14:paraId="77113BEA" w14:textId="77777777" w:rsidR="00D21AF4" w:rsidRDefault="00D21AF4">
      <w:r>
        <w:rPr>
          <w:noProof/>
        </w:rPr>
        <w:t>n2 High StnAucklandnNew Zealand</w:t>
      </w:r>
    </w:p>
    <w:p w14:paraId="6B348082" w14:textId="77777777" w:rsidR="00D21AF4" w:rsidRDefault="00D21AF4">
      <w:r>
        <w:t xml:space="preserve">A04_SHORT_FORMAT = </w:t>
      </w:r>
      <w:r>
        <w:rPr>
          <w:noProof/>
        </w:rPr>
        <w:t>Jane Doen2 High StnAuckland</w:t>
      </w:r>
    </w:p>
    <w:p w14:paraId="5832E8D8" w14:textId="77777777" w:rsidR="00D21AF4" w:rsidRDefault="00D21AF4">
      <w:pPr>
        <w:rPr>
          <w:noProof/>
        </w:rPr>
      </w:pPr>
      <w:r>
        <w:t xml:space="preserve">A05_NO_SWITCHES = </w:t>
      </w:r>
      <w:r>
        <w:rPr>
          <w:noProof/>
        </w:rPr>
        <w:t>Jane Doe</w:t>
      </w:r>
    </w:p>
    <w:p w14:paraId="341B9CC8" w14:textId="77777777" w:rsidR="00D21AF4" w:rsidRDefault="00D21AF4">
      <w:pPr>
        <w:rPr>
          <w:noProof/>
        </w:rPr>
      </w:pPr>
      <w:r>
        <w:rPr>
          <w:noProof/>
        </w:rPr>
        <w:t>2 High St</w:t>
      </w:r>
    </w:p>
    <w:p w14:paraId="225A773B" w14:textId="77777777" w:rsidR="00D21AF4" w:rsidRDefault="00D21AF4">
      <w:pPr>
        <w:rPr>
          <w:noProof/>
        </w:rPr>
      </w:pPr>
      <w:r>
        <w:rPr>
          <w:noProof/>
        </w:rPr>
        <w:t>Auckland</w:t>
      </w:r>
    </w:p>
    <w:p w14:paraId="039CCC5B" w14:textId="77777777" w:rsidR="00D21AF4" w:rsidRDefault="00D21AF4">
      <w:r>
        <w:rPr>
          <w:noProof/>
        </w:rPr>
        <w:t>New Zealand</w:t>
      </w:r>
    </w:p>
    <w:p w14:paraId="31588232" w14:textId="77777777" w:rsidR="00D21AF4" w:rsidRDefault="00D21AF4">
      <w:r>
        <w:t xml:space="preserve">G01_GREETING = </w:t>
      </w:r>
      <w:r>
        <w:rPr>
          <w:noProof/>
        </w:rPr>
        <w:t>Dear Ms Doe,</w:t>
      </w:r>
    </w:p>
    <w:p w14:paraId="2B87886A" w14:textId="77777777" w:rsidR="00D21AF4" w:rsidRDefault="00D21AF4">
      <w:r>
        <w:t xml:space="preserve">G02_FIRST_NAME = </w:t>
      </w:r>
      <w:r>
        <w:rPr>
          <w:noProof/>
        </w:rPr>
        <w:t>Dear Jane,</w:t>
      </w:r>
    </w:p>
    <w:p w14:paraId="09891298" w14:textId="77777777" w:rsidR="00D21AF4" w:rsidRDefault="00D21AF4">
      <w:r>
        <w:t xml:space="preserve">G03_FULL = </w:t>
      </w:r>
      <w:r>
        <w:rPr>
          <w:noProof/>
        </w:rPr>
        <w:t>To whom it may concern:</w:t>
      </w:r>
    </w:p>
    <w:p w14:paraId="6A9AFAA7" w14:textId="77777777" w:rsidR="00D21AF4" w:rsidRDefault="00D21AF4">
      <w:r>
        <w:t xml:space="preserve">G04_NO_SWITCHES = </w:t>
      </w:r>
    </w:p>
    <w:p w14:paraId="568EC3AA" w14:textId="77777777" w:rsidR="00D21AF4" w:rsidRDefault="00D21AF4">
      <w:pPr>
        <w:sectPr w:rsidR="00D21AF4" w:rsidSect="00D21AF4"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>
        <w:t>End of the letter.</w:t>
      </w:r>
    </w:p>
    <w:p w14:paraId="3DF53949" w14:textId="77777777" w:rsidR="00D21AF4" w:rsidRDefault="00D21AF4">
      <w:pPr>
        <w:pStyle w:val="Title"/>
      </w:pPr>
      <w:r>
        <w:lastRenderedPageBreak/>
        <w:t>CR-067 phase 3 address probe</w:t>
      </w:r>
    </w:p>
    <w:p w14:paraId="03A367E9" w14:textId="77777777" w:rsidR="00D21AF4" w:rsidRDefault="00D21AF4">
      <w:r>
        <w:t>One letter per record of address-data-r1.docx. Each case: its token, then the field.</w:t>
      </w:r>
    </w:p>
    <w:p w14:paraId="2ED60693" w14:textId="77777777" w:rsidR="00D21AF4" w:rsidRDefault="00D21AF4">
      <w:r>
        <w:t xml:space="preserve">M01_FIRST_NAME = </w:t>
      </w:r>
    </w:p>
    <w:p w14:paraId="63C70054" w14:textId="77777777" w:rsidR="00D21AF4" w:rsidRDefault="00D21AF4">
      <w:r>
        <w:t xml:space="preserve">M02_MERGEREC = </w:t>
      </w:r>
      <w:r>
        <w:rPr>
          <w:noProof/>
        </w:rPr>
        <w:t>3</w:t>
      </w:r>
    </w:p>
    <w:p w14:paraId="646488EE" w14:textId="77777777" w:rsidR="00D21AF4" w:rsidRDefault="00D21AF4">
      <w:pPr>
        <w:rPr>
          <w:noProof/>
        </w:rPr>
      </w:pPr>
      <w:r>
        <w:t xml:space="preserve">A01_ADDRESSBLOCK = </w:t>
      </w:r>
      <w:r>
        <w:rPr>
          <w:noProof/>
        </w:rPr>
        <w:t>Pat Lee</w:t>
      </w:r>
    </w:p>
    <w:p w14:paraId="7FE5FA4F" w14:textId="77777777" w:rsidR="00D21AF4" w:rsidRDefault="00D21AF4">
      <w:r>
        <w:rPr>
          <w:noProof/>
        </w:rPr>
        <w:t>nBeta Incn3 Low RdnPerth, WA</w:t>
      </w:r>
    </w:p>
    <w:p w14:paraId="34C09F76" w14:textId="77777777" w:rsidR="00D21AF4" w:rsidRDefault="00D21AF4">
      <w:pPr>
        <w:rPr>
          <w:noProof/>
        </w:rPr>
      </w:pPr>
      <w:r>
        <w:t xml:space="preserve">A02_COUNTRY_ALWAYS = </w:t>
      </w:r>
      <w:r>
        <w:rPr>
          <w:noProof/>
        </w:rPr>
        <w:t>Pat Lee</w:t>
      </w:r>
    </w:p>
    <w:p w14:paraId="5CB247F5" w14:textId="77777777" w:rsidR="00D21AF4" w:rsidRDefault="00D21AF4">
      <w:r>
        <w:rPr>
          <w:noProof/>
        </w:rPr>
        <w:t>nBeta Incn3 Low RdnPerth, WAnAustralia</w:t>
      </w:r>
    </w:p>
    <w:p w14:paraId="3E7F76E4" w14:textId="77777777" w:rsidR="00D21AF4" w:rsidRDefault="00D21AF4">
      <w:pPr>
        <w:rPr>
          <w:noProof/>
        </w:rPr>
      </w:pPr>
      <w:r>
        <w:t xml:space="preserve">A03_COUNTRY_NEVER = </w:t>
      </w:r>
      <w:r>
        <w:rPr>
          <w:noProof/>
        </w:rPr>
        <w:t>Pat Lee</w:t>
      </w:r>
    </w:p>
    <w:p w14:paraId="3B00F074" w14:textId="77777777" w:rsidR="00D21AF4" w:rsidRDefault="00D21AF4">
      <w:r>
        <w:rPr>
          <w:noProof/>
        </w:rPr>
        <w:t>nBeta Incn3 Low RdnPerth, WAnAustralia</w:t>
      </w:r>
    </w:p>
    <w:p w14:paraId="2E157400" w14:textId="77777777" w:rsidR="00D21AF4" w:rsidRDefault="00D21AF4">
      <w:r>
        <w:t xml:space="preserve">A04_SHORT_FORMAT = </w:t>
      </w:r>
      <w:r>
        <w:rPr>
          <w:noProof/>
        </w:rPr>
        <w:t>Pat Leen3 Low RdnPerth</w:t>
      </w:r>
    </w:p>
    <w:p w14:paraId="080FE005" w14:textId="77777777" w:rsidR="00D21AF4" w:rsidRDefault="00D21AF4">
      <w:pPr>
        <w:rPr>
          <w:noProof/>
        </w:rPr>
      </w:pPr>
      <w:r>
        <w:t xml:space="preserve">A05_NO_SWITCHES = </w:t>
      </w:r>
      <w:r>
        <w:rPr>
          <w:noProof/>
        </w:rPr>
        <w:t>Beta Inc</w:t>
      </w:r>
    </w:p>
    <w:p w14:paraId="6411E63F" w14:textId="77777777" w:rsidR="00D21AF4" w:rsidRDefault="00D21AF4">
      <w:pPr>
        <w:rPr>
          <w:noProof/>
        </w:rPr>
      </w:pPr>
      <w:r>
        <w:rPr>
          <w:noProof/>
        </w:rPr>
        <w:t>Pat Lee</w:t>
      </w:r>
    </w:p>
    <w:p w14:paraId="1DBAF533" w14:textId="77777777" w:rsidR="00D21AF4" w:rsidRDefault="00D21AF4">
      <w:pPr>
        <w:rPr>
          <w:noProof/>
        </w:rPr>
      </w:pPr>
      <w:r>
        <w:rPr>
          <w:noProof/>
        </w:rPr>
        <w:t>3 Low Rd</w:t>
      </w:r>
    </w:p>
    <w:p w14:paraId="285D781A" w14:textId="77777777" w:rsidR="00D21AF4" w:rsidRDefault="00D21AF4">
      <w:pPr>
        <w:rPr>
          <w:noProof/>
        </w:rPr>
      </w:pPr>
      <w:r>
        <w:rPr>
          <w:noProof/>
        </w:rPr>
        <w:t>Perth WA</w:t>
      </w:r>
    </w:p>
    <w:p w14:paraId="24D5375E" w14:textId="77777777" w:rsidR="00D21AF4" w:rsidRDefault="00D21AF4">
      <w:r>
        <w:rPr>
          <w:noProof/>
        </w:rPr>
        <w:t>Australia</w:t>
      </w:r>
    </w:p>
    <w:p w14:paraId="22B9D449" w14:textId="77777777" w:rsidR="00D21AF4" w:rsidRDefault="00D21AF4">
      <w:r>
        <w:t xml:space="preserve">G01_GREETING = </w:t>
      </w:r>
      <w:r>
        <w:rPr>
          <w:noProof/>
        </w:rPr>
        <w:t>Dear Pat Lee,</w:t>
      </w:r>
    </w:p>
    <w:p w14:paraId="4E11C4C4" w14:textId="77777777" w:rsidR="00D21AF4" w:rsidRDefault="00D21AF4">
      <w:r>
        <w:t xml:space="preserve">G02_FIRST_NAME = </w:t>
      </w:r>
      <w:r>
        <w:rPr>
          <w:noProof/>
        </w:rPr>
        <w:t>Dear Pat,</w:t>
      </w:r>
    </w:p>
    <w:p w14:paraId="1AB681A6" w14:textId="77777777" w:rsidR="00D21AF4" w:rsidRDefault="00D21AF4">
      <w:r>
        <w:t xml:space="preserve">G03_FULL = </w:t>
      </w:r>
      <w:r>
        <w:rPr>
          <w:noProof/>
        </w:rPr>
        <w:t>To whom it may concern:</w:t>
      </w:r>
    </w:p>
    <w:p w14:paraId="66988D1A" w14:textId="77777777" w:rsidR="00D21AF4" w:rsidRDefault="00D21AF4">
      <w:r>
        <w:t xml:space="preserve">G04_NO_SWITCHES = </w:t>
      </w:r>
    </w:p>
    <w:p w14:paraId="056A0972" w14:textId="77777777" w:rsidR="00D21AF4" w:rsidRDefault="00D21AF4">
      <w:pPr>
        <w:sectPr w:rsidR="00D21AF4" w:rsidSect="00D21AF4"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>
        <w:t>End of the letter.</w:t>
      </w:r>
    </w:p>
    <w:p w14:paraId="4FF91C93" w14:textId="77777777" w:rsidR="00D21AF4" w:rsidRDefault="00D21AF4">
      <w:pPr>
        <w:pStyle w:val="Title"/>
      </w:pPr>
      <w:r>
        <w:lastRenderedPageBreak/>
        <w:t>CR-067 phase 3 address probe</w:t>
      </w:r>
    </w:p>
    <w:p w14:paraId="22CA1C27" w14:textId="77777777" w:rsidR="00D21AF4" w:rsidRDefault="00D21AF4">
      <w:r>
        <w:t>One letter per record of address-data-r1.docx. Each case: its token, then the field.</w:t>
      </w:r>
    </w:p>
    <w:p w14:paraId="3EA6DB76" w14:textId="77777777" w:rsidR="00D21AF4" w:rsidRDefault="00D21AF4">
      <w:r>
        <w:t xml:space="preserve">M01_FIRST_NAME = </w:t>
      </w:r>
    </w:p>
    <w:p w14:paraId="223E08CC" w14:textId="77777777" w:rsidR="00D21AF4" w:rsidRDefault="00D21AF4">
      <w:r>
        <w:t xml:space="preserve">M02_MERGEREC = </w:t>
      </w:r>
      <w:r>
        <w:rPr>
          <w:noProof/>
        </w:rPr>
        <w:t>4</w:t>
      </w:r>
    </w:p>
    <w:p w14:paraId="40E44629" w14:textId="77777777" w:rsidR="00D21AF4" w:rsidRDefault="00D21AF4">
      <w:pPr>
        <w:rPr>
          <w:noProof/>
        </w:rPr>
      </w:pPr>
      <w:r>
        <w:t xml:space="preserve">A01_ADDRESSBLOCK = </w:t>
      </w:r>
      <w:r>
        <w:rPr>
          <w:noProof/>
        </w:rPr>
        <w:t>Sam</w:t>
      </w:r>
    </w:p>
    <w:p w14:paraId="10647AC0" w14:textId="77777777" w:rsidR="00D21AF4" w:rsidRDefault="00D21AF4">
      <w:r>
        <w:rPr>
          <w:noProof/>
        </w:rPr>
        <w:t>n4 Side LnnHobart, TAS</w:t>
      </w:r>
    </w:p>
    <w:p w14:paraId="79C5C1C8" w14:textId="77777777" w:rsidR="00D21AF4" w:rsidRDefault="00D21AF4">
      <w:pPr>
        <w:rPr>
          <w:noProof/>
        </w:rPr>
      </w:pPr>
      <w:r>
        <w:t xml:space="preserve">A02_COUNTRY_ALWAYS = </w:t>
      </w:r>
      <w:r>
        <w:rPr>
          <w:noProof/>
        </w:rPr>
        <w:t>Sam</w:t>
      </w:r>
    </w:p>
    <w:p w14:paraId="32A8120A" w14:textId="77777777" w:rsidR="00D21AF4" w:rsidRDefault="00D21AF4">
      <w:r>
        <w:rPr>
          <w:noProof/>
        </w:rPr>
        <w:t>n4 Side LnnHobart, TASnAustralia</w:t>
      </w:r>
    </w:p>
    <w:p w14:paraId="74C8D130" w14:textId="77777777" w:rsidR="00D21AF4" w:rsidRDefault="00D21AF4">
      <w:pPr>
        <w:rPr>
          <w:noProof/>
        </w:rPr>
      </w:pPr>
      <w:r>
        <w:t xml:space="preserve">A03_COUNTRY_NEVER = </w:t>
      </w:r>
      <w:r>
        <w:rPr>
          <w:noProof/>
        </w:rPr>
        <w:t>Sam</w:t>
      </w:r>
    </w:p>
    <w:p w14:paraId="570E0A2F" w14:textId="77777777" w:rsidR="00D21AF4" w:rsidRDefault="00D21AF4">
      <w:r>
        <w:rPr>
          <w:noProof/>
        </w:rPr>
        <w:t>n4 Side LnnHobart, TASnAustralia</w:t>
      </w:r>
    </w:p>
    <w:p w14:paraId="50A98EB5" w14:textId="77777777" w:rsidR="00D21AF4" w:rsidRDefault="00D21AF4">
      <w:r>
        <w:t xml:space="preserve">A04_SHORT_FORMAT = </w:t>
      </w:r>
      <w:r>
        <w:rPr>
          <w:noProof/>
        </w:rPr>
        <w:t>Samn4 Side LnnHobart</w:t>
      </w:r>
    </w:p>
    <w:p w14:paraId="13D4833C" w14:textId="77777777" w:rsidR="00D21AF4" w:rsidRDefault="00D21AF4">
      <w:pPr>
        <w:rPr>
          <w:noProof/>
        </w:rPr>
      </w:pPr>
      <w:r>
        <w:t xml:space="preserve">A05_NO_SWITCHES = </w:t>
      </w:r>
      <w:r>
        <w:rPr>
          <w:noProof/>
        </w:rPr>
        <w:t>Sam</w:t>
      </w:r>
    </w:p>
    <w:p w14:paraId="5ABB413A" w14:textId="77777777" w:rsidR="00D21AF4" w:rsidRDefault="00D21AF4">
      <w:pPr>
        <w:rPr>
          <w:noProof/>
        </w:rPr>
      </w:pPr>
      <w:r>
        <w:rPr>
          <w:noProof/>
        </w:rPr>
        <w:t>4 Side Ln</w:t>
      </w:r>
    </w:p>
    <w:p w14:paraId="5CC24342" w14:textId="77777777" w:rsidR="00D21AF4" w:rsidRDefault="00D21AF4">
      <w:pPr>
        <w:rPr>
          <w:noProof/>
        </w:rPr>
      </w:pPr>
      <w:r>
        <w:rPr>
          <w:noProof/>
        </w:rPr>
        <w:t>Hobart TAS</w:t>
      </w:r>
    </w:p>
    <w:p w14:paraId="239B181D" w14:textId="77777777" w:rsidR="00D21AF4" w:rsidRDefault="00D21AF4">
      <w:r>
        <w:rPr>
          <w:noProof/>
        </w:rPr>
        <w:t>Australia</w:t>
      </w:r>
    </w:p>
    <w:p w14:paraId="0FF8E1E9" w14:textId="77777777" w:rsidR="00D21AF4" w:rsidRDefault="00D21AF4">
      <w:r>
        <w:t xml:space="preserve">G01_GREETING = </w:t>
      </w:r>
      <w:r>
        <w:rPr>
          <w:noProof/>
        </w:rPr>
        <w:t>Dear Sam,</w:t>
      </w:r>
    </w:p>
    <w:p w14:paraId="59FF6529" w14:textId="77777777" w:rsidR="00D21AF4" w:rsidRDefault="00D21AF4">
      <w:r>
        <w:t xml:space="preserve">G02_FIRST_NAME = </w:t>
      </w:r>
      <w:r>
        <w:rPr>
          <w:noProof/>
        </w:rPr>
        <w:t>Dear Sam,</w:t>
      </w:r>
    </w:p>
    <w:p w14:paraId="35D8B49B" w14:textId="77777777" w:rsidR="00D21AF4" w:rsidRDefault="00D21AF4">
      <w:r>
        <w:t xml:space="preserve">G03_FULL = </w:t>
      </w:r>
      <w:r>
        <w:rPr>
          <w:noProof/>
        </w:rPr>
        <w:t>To whom it may concern:</w:t>
      </w:r>
    </w:p>
    <w:p w14:paraId="55956890" w14:textId="77777777" w:rsidR="00D21AF4" w:rsidRDefault="00D21AF4">
      <w:r>
        <w:t xml:space="preserve">G04_NO_SWITCHES = </w:t>
      </w:r>
    </w:p>
    <w:p w14:paraId="5FD93660" w14:textId="77777777" w:rsidR="00D21AF4" w:rsidRDefault="00D21AF4">
      <w:pPr>
        <w:sectPr w:rsidR="00D21AF4" w:rsidSect="00D21AF4"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>
        <w:t>End of the letter.</w:t>
      </w:r>
    </w:p>
    <w:p w14:paraId="2B07E774" w14:textId="77777777" w:rsidR="00D21AF4" w:rsidRDefault="00D21AF4"/>
    <w:sectPr w:rsidR="00D21AF4" w:rsidSect="00D21AF4">
      <w:type w:val="continuous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EAAE1" w14:textId="77777777" w:rsidR="00F73ED0" w:rsidRDefault="00F73ED0" w:rsidP="00A52295">
      <w:pPr>
        <w:spacing w:after="0" w:line="240" w:lineRule="auto"/>
      </w:pPr>
      <w:r>
        <w:separator/>
      </w:r>
    </w:p>
  </w:endnote>
  <w:endnote w:type="continuationSeparator" w:id="0">
    <w:p w14:paraId="1DD7D269" w14:textId="77777777" w:rsidR="00F73ED0" w:rsidRDefault="00F73ED0" w:rsidP="00A52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1B1B9" w14:textId="77777777" w:rsidR="00F73ED0" w:rsidRDefault="00F73ED0" w:rsidP="00A52295">
      <w:pPr>
        <w:spacing w:after="0" w:line="240" w:lineRule="auto"/>
      </w:pPr>
      <w:r>
        <w:separator/>
      </w:r>
    </w:p>
  </w:footnote>
  <w:footnote w:type="continuationSeparator" w:id="0">
    <w:p w14:paraId="5759E007" w14:textId="77777777" w:rsidR="00F73ED0" w:rsidRDefault="00F73ED0" w:rsidP="00A522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11D"/>
    <w:rsid w:val="0025011D"/>
    <w:rsid w:val="00532549"/>
    <w:rsid w:val="00A52295"/>
    <w:rsid w:val="00D21AF4"/>
    <w:rsid w:val="00F7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5B3E0"/>
  <w15:docId w15:val="{1406DBDD-8A0E-4734-8BC9-B36850112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52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345</Words>
  <Characters>2007</Characters>
  <Application>Microsoft Office Word</Application>
  <DocSecurity>0</DocSecurity>
  <Lines>87</Lines>
  <Paragraphs>97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docx4j 17.3.5-SNAPSHOT</dc:creator>
  <cp:lastModifiedBy>Author A</cp:lastModifiedBy>
  <cp:revision>1</cp:revision>
  <dcterms:created xsi:type="dcterms:W3CDTF">2026-10-28T08:00:00Z</dcterms:created>
  <dcterms:modified xsi:type="dcterms:W3CDTF">2026-10-28T08:02:00Z</dcterms:modified>
</cp:coreProperties>
</file>