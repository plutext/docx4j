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3BD1" w14:textId="77777777" w:rsidR="006D62E8" w:rsidRDefault="00B0728F">
      <w:r>
        <w:t>The quick brown fox jumps over the lazy dog.</w:t>
      </w:r>
      <w:r>
        <w:footnoteReference w:id="1"/>
      </w:r>
    </w:p>
    <w:p w14:paraId="78457406" w14:textId="77777777" w:rsidR="006D62E8" w:rsidRDefault="00B0728F">
      <w:r>
        <w:t>Well-known e-mail a@b.com 1,000 don't café</w:t>
      </w:r>
    </w:p>
    <w:p w14:paraId="1B8105BD" w14:textId="136AEC2A" w:rsidR="006D62E8" w:rsidRDefault="00B0728F">
      <w:r>
        <w:t xml:space="preserve">W01_NUMWORDS = </w:t>
      </w:r>
      <w:r>
        <w:fldChar w:fldCharType="begin"/>
      </w:r>
      <w:r>
        <w:instrText xml:space="preserve"> NUMWORDS </w:instrText>
      </w:r>
      <w:r>
        <w:fldChar w:fldCharType="separate"/>
      </w:r>
      <w:r w:rsidR="00790395">
        <w:rPr>
          <w:noProof/>
        </w:rPr>
        <w:t>36</w:t>
      </w:r>
      <w:r>
        <w:fldChar w:fldCharType="end"/>
      </w:r>
    </w:p>
    <w:p w14:paraId="3FC5EB5E" w14:textId="08EF2D92" w:rsidR="006D62E8" w:rsidRDefault="00B0728F">
      <w:r>
        <w:t xml:space="preserve">W02_NUMCHARS = </w:t>
      </w:r>
      <w:r>
        <w:fldChar w:fldCharType="begin"/>
      </w:r>
      <w:r>
        <w:instrText xml:space="preserve"> NUMCHARS </w:instrText>
      </w:r>
      <w:r>
        <w:fldChar w:fldCharType="separate"/>
      </w:r>
      <w:r w:rsidR="00790395">
        <w:rPr>
          <w:noProof/>
        </w:rPr>
        <w:t>212</w:t>
      </w:r>
      <w:r>
        <w:fldChar w:fldCharType="end"/>
      </w:r>
    </w:p>
    <w:p w14:paraId="26E34878" w14:textId="460D1735" w:rsidR="006D62E8" w:rsidRDefault="00B0728F">
      <w:r>
        <w:t xml:space="preserve">W03_PROP_WORDS = </w:t>
      </w:r>
      <w:r>
        <w:fldChar w:fldCharType="begin"/>
      </w:r>
      <w:r>
        <w:instrText xml:space="preserve"> DOCPROPERTY Words </w:instrText>
      </w:r>
      <w:r>
        <w:fldChar w:fldCharType="separate"/>
      </w:r>
      <w:r w:rsidR="00790395">
        <w:t>36</w:t>
      </w:r>
      <w:r>
        <w:fldChar w:fldCharType="end"/>
      </w:r>
    </w:p>
    <w:p w14:paraId="785FFCD5" w14:textId="5C3E6A2A" w:rsidR="006D62E8" w:rsidRDefault="00B0728F">
      <w:r>
        <w:t xml:space="preserve">W04_PROP_CHARACTERS = </w:t>
      </w:r>
      <w:r>
        <w:fldChar w:fldCharType="begin"/>
      </w:r>
      <w:r>
        <w:instrText xml:space="preserve"> DOCPROPERTY Characters </w:instrText>
      </w:r>
      <w:r>
        <w:fldChar w:fldCharType="separate"/>
      </w:r>
      <w:r w:rsidR="00790395">
        <w:t>211</w:t>
      </w:r>
      <w:r>
        <w:fldChar w:fldCharType="end"/>
      </w:r>
    </w:p>
    <w:p w14:paraId="15735E09" w14:textId="60C3305F" w:rsidR="006D62E8" w:rsidRDefault="00B0728F">
      <w:r>
        <w:t xml:space="preserve">W05_PROP_CHARS_SPACES = </w:t>
      </w:r>
      <w:r>
        <w:fldChar w:fldCharType="begin"/>
      </w:r>
      <w:r>
        <w:instrText xml:space="preserve"> DOCPROPERTY CharactersWithSpaces </w:instrText>
      </w:r>
      <w:r>
        <w:fldChar w:fldCharType="separate"/>
      </w:r>
      <w:r w:rsidR="00790395">
        <w:t>238</w:t>
      </w:r>
      <w:r>
        <w:fldChar w:fldCharType="end"/>
      </w:r>
    </w:p>
    <w:p w14:paraId="05EB2D0E" w14:textId="5FF998EE" w:rsidR="006D62E8" w:rsidRDefault="00B0728F">
      <w:r>
        <w:t xml:space="preserve">W06_PROP_PARAGRAPHS = </w:t>
      </w:r>
      <w:r>
        <w:fldChar w:fldCharType="begin"/>
      </w:r>
      <w:r>
        <w:instrText xml:space="preserve"> DOCPROPERTY Paragraphs </w:instrText>
      </w:r>
      <w:r>
        <w:fldChar w:fldCharType="separate"/>
      </w:r>
      <w:r w:rsidR="00790395">
        <w:t>9</w:t>
      </w:r>
      <w:r>
        <w:fldChar w:fldCharType="end"/>
      </w:r>
    </w:p>
    <w:p w14:paraId="2A2C24E4" w14:textId="3AB102EB" w:rsidR="006D62E8" w:rsidRDefault="00B0728F">
      <w:r>
        <w:t xml:space="preserve">W07_PROP_LINES = </w:t>
      </w:r>
      <w:r>
        <w:fldChar w:fldCharType="begin"/>
      </w:r>
      <w:r>
        <w:instrText xml:space="preserve"> DOCPROPERTY Lines </w:instrText>
      </w:r>
      <w:r>
        <w:fldChar w:fldCharType="separate"/>
      </w:r>
      <w:r w:rsidR="00790395">
        <w:t>9</w:t>
      </w:r>
      <w:r>
        <w:fldChar w:fldCharType="end"/>
      </w:r>
    </w:p>
    <w:sectPr w:rsidR="006D62E8">
      <w:headerReference w:type="default" r:id="rId6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0D25" w14:textId="77777777" w:rsidR="00B0728F" w:rsidRDefault="00B0728F">
      <w:pPr>
        <w:spacing w:after="0" w:line="240" w:lineRule="auto"/>
      </w:pPr>
      <w:r>
        <w:separator/>
      </w:r>
    </w:p>
  </w:endnote>
  <w:endnote w:type="continuationSeparator" w:id="0">
    <w:p w14:paraId="516380CB" w14:textId="77777777" w:rsidR="00B0728F" w:rsidRDefault="00B0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45ED" w14:textId="77777777" w:rsidR="00B0728F" w:rsidRDefault="00B0728F">
      <w:pPr>
        <w:spacing w:after="0" w:line="240" w:lineRule="auto"/>
      </w:pPr>
      <w:r>
        <w:separator/>
      </w:r>
    </w:p>
  </w:footnote>
  <w:footnote w:type="continuationSeparator" w:id="0">
    <w:p w14:paraId="43094EE5" w14:textId="77777777" w:rsidR="00B0728F" w:rsidRDefault="00B0728F">
      <w:pPr>
        <w:spacing w:after="0" w:line="240" w:lineRule="auto"/>
      </w:pPr>
      <w:r>
        <w:continuationSeparator/>
      </w:r>
    </w:p>
  </w:footnote>
  <w:footnote w:id="1">
    <w:p w14:paraId="09C6B417" w14:textId="77777777" w:rsidR="006D62E8" w:rsidRDefault="00B0728F">
      <w: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6FE2" w14:textId="77777777" w:rsidR="006D62E8" w:rsidRDefault="00B0728F">
    <w:pPr>
      <w:pStyle w:val="Header"/>
    </w:pPr>
    <w:r>
      <w:t>Header words here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2E8"/>
    <w:rsid w:val="00532549"/>
    <w:rsid w:val="006D62E8"/>
    <w:rsid w:val="00790395"/>
    <w:rsid w:val="00A77F04"/>
    <w:rsid w:val="00B0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7B881"/>
  <w15:docId w15:val="{1406DBDD-8A0E-4734-8BC9-B368501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90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345</Characters>
  <Application>Microsoft Office Word</Application>
  <DocSecurity>0</DocSecurity>
  <Lines>15</Lines>
  <Paragraphs>16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3</cp:revision>
  <cp:lastPrinted>2026-10-28T07:56:00Z</cp:lastPrinted>
  <dcterms:created xsi:type="dcterms:W3CDTF">2026-10-28T07:56:00Z</dcterms:created>
  <dcterms:modified xsi:type="dcterms:W3CDTF">2026-10-28T07:57:00Z</dcterms:modified>
</cp:coreProperties>
</file>