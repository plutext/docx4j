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BCB9C" w14:textId="77777777" w:rsidR="0038752C" w:rsidRDefault="007444F8">
      <w:r>
        <w:t>Cell level test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4500"/>
      </w:tblGrid>
      <w:tr w:rsidR="0038752C" w14:paraId="1919CA17" w14:textId="77777777">
        <w:tc>
          <w:tcPr>
            <w:tcW w:w="4500" w:type="dxa"/>
          </w:tcPr>
          <w:p w14:paraId="3CBED9BE" w14:textId="77777777" w:rsidR="0038752C" w:rsidRDefault="007444F8">
            <w:r>
              <w:t>I prefer</w:t>
            </w:r>
          </w:p>
        </w:tc>
        <w:tc>
          <w:tcPr>
            <w:tcW w:w="4500" w:type="dxa"/>
          </w:tcPr>
          <w:p w14:paraId="00B41F1A" w14:textId="77777777" w:rsidR="0038752C" w:rsidRDefault="007444F8">
            <w:r>
              <w:t>w16sdtfl</w:t>
            </w:r>
          </w:p>
        </w:tc>
      </w:tr>
    </w:tbl>
    <w:p w14:paraId="0D6A9D31" w14:textId="77777777" w:rsidR="0038752C" w:rsidRDefault="0038752C"/>
    <w:sectPr w:rsidR="0038752C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1F3DB" w14:textId="77777777" w:rsidR="007444F8" w:rsidRDefault="007444F8" w:rsidP="00091668">
      <w:pPr>
        <w:spacing w:after="0" w:line="240" w:lineRule="auto"/>
      </w:pPr>
      <w:r>
        <w:separator/>
      </w:r>
    </w:p>
  </w:endnote>
  <w:endnote w:type="continuationSeparator" w:id="0">
    <w:p w14:paraId="3360E8CB" w14:textId="77777777" w:rsidR="007444F8" w:rsidRDefault="007444F8" w:rsidP="00091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D049" w14:textId="77777777" w:rsidR="007444F8" w:rsidRDefault="007444F8" w:rsidP="00091668">
      <w:pPr>
        <w:spacing w:after="0" w:line="240" w:lineRule="auto"/>
      </w:pPr>
      <w:r>
        <w:separator/>
      </w:r>
    </w:p>
  </w:footnote>
  <w:footnote w:type="continuationSeparator" w:id="0">
    <w:p w14:paraId="521912FC" w14:textId="77777777" w:rsidR="007444F8" w:rsidRDefault="007444F8" w:rsidP="000916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52C"/>
    <w:rsid w:val="00091668"/>
    <w:rsid w:val="00115C12"/>
    <w:rsid w:val="0038752C"/>
    <w:rsid w:val="0074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853D6C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916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2026-10-19T23:33:00Z</dcterms:created>
  <dcterms:modified xsi:type="dcterms:W3CDTF">2026-10-19T23:33:00Z</dcterms:modified>
</cp:coreProperties>
</file>