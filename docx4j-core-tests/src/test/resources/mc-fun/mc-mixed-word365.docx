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D35BF" w14:textId="77777777" w:rsidR="00072421" w:rsidRDefault="00CA480A">
      <w:r>
        <w:t>Mixed test</w:t>
      </w:r>
    </w:p>
    <w:p w14:paraId="35D3A4F2" w14:textId="77777777" w:rsidR="00072421" w:rsidRDefault="00CA480A">
      <w:r>
        <w:t xml:space="preserve">sdt run: </w:t>
      </w:r>
      <w:sdt>
        <w:sdtPr>
          <w:id w:val="-1660455667"/>
        </w:sdtPr>
        <w:sdtEndPr/>
        <w:sdtContent>
          <w:r>
            <w:t>SDTRUN_W14</w:t>
          </w:r>
        </w:sdtContent>
      </w:sdt>
    </w:p>
    <w:p w14:paraId="136BB979" w14:textId="77777777" w:rsidR="00072421" w:rsidRDefault="00CA480A">
      <w:r>
        <w:t xml:space="preserve">hyperlink: </w:t>
      </w:r>
      <w:hyperlink w:anchor="x">
        <w:r>
          <w:t>HLINK_W14</w:t>
        </w:r>
      </w:hyperlink>
    </w:p>
    <w:p w14:paraId="26B71D77" w14:textId="77777777" w:rsidR="00072421" w:rsidRDefault="00CA480A">
      <w:r>
        <w:t>in p: INP_W14</w:t>
      </w:r>
    </w:p>
    <w:p w14:paraId="59F23525" w14:textId="77777777" w:rsidR="00072421" w:rsidRDefault="00CA480A">
      <w:r>
        <w:t>BODY_W14</w:t>
      </w:r>
    </w:p>
    <w:sectPr w:rsidR="00072421">
      <w:pgSz w:w="11907" w:h="16839" w:code="9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E077A7" w14:textId="77777777" w:rsidR="00CA480A" w:rsidRDefault="00CA480A" w:rsidP="00F541C1">
      <w:pPr>
        <w:spacing w:after="0" w:line="240" w:lineRule="auto"/>
      </w:pPr>
      <w:r>
        <w:separator/>
      </w:r>
    </w:p>
  </w:endnote>
  <w:endnote w:type="continuationSeparator" w:id="0">
    <w:p w14:paraId="74C79E8A" w14:textId="77777777" w:rsidR="00CA480A" w:rsidRDefault="00CA480A" w:rsidP="00F541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BC519" w14:textId="77777777" w:rsidR="00CA480A" w:rsidRDefault="00CA480A" w:rsidP="00F541C1">
      <w:pPr>
        <w:spacing w:after="0" w:line="240" w:lineRule="auto"/>
      </w:pPr>
      <w:r>
        <w:separator/>
      </w:r>
    </w:p>
  </w:footnote>
  <w:footnote w:type="continuationSeparator" w:id="0">
    <w:p w14:paraId="4CD4827D" w14:textId="77777777" w:rsidR="00CA480A" w:rsidRDefault="00CA480A" w:rsidP="00F541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421"/>
    <w:rsid w:val="00072421"/>
    <w:rsid w:val="00115C12"/>
    <w:rsid w:val="00CA480A"/>
    <w:rsid w:val="00F5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FC2058"/>
  <w15:docId w15:val="{FF4C6CD9-35E5-4D28-AF3D-AACF698AB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F541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541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86</Characters>
  <Application>Microsoft Office Word</Application>
  <DocSecurity>0</DocSecurity>
  <Lines>1</Lines>
  <Paragraphs>1</Paragraphs>
  <ScaleCrop>false</ScaleCrop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2026-10-19T23:33:00Z</dcterms:created>
  <dcterms:modified xsi:type="dcterms:W3CDTF">2026-10-19T23:33:00Z</dcterms:modified>
</cp:coreProperties>
</file>