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827E" w14:textId="77777777" w:rsidR="00194094" w:rsidRDefault="00A9006A">
      <w:r>
        <w:t>Run level test</w:t>
      </w:r>
    </w:p>
    <w:p w14:paraId="7C73244A" w14:textId="77777777" w:rsidR="00194094" w:rsidRDefault="00194094"/>
    <w:p w14:paraId="68442949" w14:textId="77777777" w:rsidR="00194094" w:rsidRDefault="00A9006A">
      <w:r>
        <w:t>I prefer w14</w:t>
      </w:r>
    </w:p>
    <w:p w14:paraId="19F0BFD8" w14:textId="77777777" w:rsidR="00194094" w:rsidRDefault="00194094"/>
    <w:sectPr w:rsidR="00194094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3A34" w14:textId="77777777" w:rsidR="00A9006A" w:rsidRDefault="00A9006A" w:rsidP="00AB6424">
      <w:pPr>
        <w:spacing w:after="0" w:line="240" w:lineRule="auto"/>
      </w:pPr>
      <w:r>
        <w:separator/>
      </w:r>
    </w:p>
  </w:endnote>
  <w:endnote w:type="continuationSeparator" w:id="0">
    <w:p w14:paraId="6305E10B" w14:textId="77777777" w:rsidR="00A9006A" w:rsidRDefault="00A9006A" w:rsidP="00AB6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75B3" w14:textId="77777777" w:rsidR="00A9006A" w:rsidRDefault="00A9006A" w:rsidP="00AB6424">
      <w:pPr>
        <w:spacing w:after="0" w:line="240" w:lineRule="auto"/>
      </w:pPr>
      <w:r>
        <w:separator/>
      </w:r>
    </w:p>
  </w:footnote>
  <w:footnote w:type="continuationSeparator" w:id="0">
    <w:p w14:paraId="489E6824" w14:textId="77777777" w:rsidR="00A9006A" w:rsidRDefault="00A9006A" w:rsidP="00AB64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94"/>
    <w:rsid w:val="00115C12"/>
    <w:rsid w:val="00194094"/>
    <w:rsid w:val="00A9006A"/>
    <w:rsid w:val="00AB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7667C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2026-10-19T23:30:00Z</dcterms:created>
  <dcterms:modified xsi:type="dcterms:W3CDTF">2026-10-19T23:30:00Z</dcterms:modified>
</cp:coreProperties>
</file>