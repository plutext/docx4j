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Block in cell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w:tc>
          <w:tcPr>
            <w:tcW w:w="4500" w:type="dxa"/>
          </w:tcPr>
          <mc:AlternateContent>
            <mc:Choice Requires="w16sdtfl">
              <w:p>
                <w:r>
                  <w:t xml:space="preserve">w16sdtfl</w:t>
                </w:r>
              </w:p>
            </mc:Choice>
            <mc:Choice Requires="w16du">
              <w:p>
                <w:r>
                  <w:t xml:space="preserve">w16du</w:t>
                </w:r>
              </w:p>
            </mc:Choice>
            <mc:Choice Requires="w16sdtdh">
              <w:p>
                <w:r>
                  <w:t xml:space="preserve">w16sdtdh</w:t>
                </w:r>
              </w:p>
            </mc:Choice>
            <mc:Choice Requires="w16cex">
              <w:p>
                <w:r>
                  <w:t xml:space="preserve">w16cex</w:t>
                </w:r>
              </w:p>
            </mc:Choice>
            <mc:Choice Requires="w16">
              <w:p>
                <w:r>
                  <w:t xml:space="preserve">w16</w:t>
                </w:r>
              </w:p>
            </mc:Choice>
            <mc:Choice Requires="w16cid">
              <w:p>
                <w:r>
                  <w:t xml:space="preserve">w16cid</w:t>
                </w:r>
              </w:p>
            </mc:Choice>
            <mc:Choice Requires="w16se">
              <w:p>
                <w:r>
                  <w:t xml:space="preserve">w16se</w:t>
                </w:r>
              </w:p>
            </mc:Choice>
            <mc:Choice Requires="w15">
              <w:p>
                <w:r>
                  <w:t xml:space="preserve">w15</w:t>
                </w:r>
              </w:p>
            </mc:Choice>
            <mc:Choice Requires="w14">
              <w:p>
                <w:r>
                  <w:t xml:space="preserve">w14</w:t>
                </w:r>
              </w:p>
            </mc:Choice>
            <mc:Choice Requires="wp14">
              <w:p>
                <w:r>
                  <w:t xml:space="preserve">wp14</w:t>
                </w:r>
              </w:p>
            </mc:Choice>
            <mc:Fallback>
              <w:p>
                <w:r>
                  <w:t xml:space="preserve">fallback</w:t>
                </w:r>
              </w:p>
            </mc:Fallback>
          </mc:AlternateContent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