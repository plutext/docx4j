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7C57" w14:textId="77777777" w:rsidR="00E8106A" w:rsidRDefault="00F47987">
      <w:r>
        <w:t>Text box, block level</w:t>
      </w:r>
    </w:p>
    <w:p w14:paraId="391BBCCB" w14:textId="77777777" w:rsidR="00E8106A" w:rsidRDefault="00F47987">
      <w:r>
        <w:t xml:space="preserve">BODY_CHOICE_PARA </w:t>
      </w:r>
      <w:r>
        <w:rPr>
          <w:noProof/>
        </w:rPr>
        <mc:AlternateContent>
          <mc:Choice Requires="wps">
            <w:drawing>
              <wp:inline distT="0" distB="0" distL="0" distR="0" wp14:anchorId="78269182" wp14:editId="7AA9194A">
                <wp:extent cx="2743200" cy="457200"/>
                <wp:effectExtent l="0" t="0" r="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7A7874F" w14:textId="77777777" w:rsidR="00E8106A" w:rsidRDefault="00F47987">
                            <w:r>
                              <w:t>BODY_CHOICE_BOX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2691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" strokeweight=".5pt">
                <v:textbox>
                  <w:txbxContent>
                    <w:p w14:paraId="77A7874F" w14:textId="77777777" w:rsidR="00E8106A" w:rsidRDefault="00F47987">
                      <w:r>
                        <w:t>BODY_CHOICE_BOX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8106A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06A"/>
    <w:rsid w:val="007E73F4"/>
    <w:rsid w:val="00A4459B"/>
    <w:rsid w:val="00E8106A"/>
    <w:rsid w:val="00F4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E6EA"/>
  <w15:docId w15:val="{F9EFBC88-EC49-4B46-B451-9223775A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2026-10-19T23:40:00Z</dcterms:created>
  <dcterms:modified xsi:type="dcterms:W3CDTF">2026-10-19T23:40:00Z</dcterms:modified>
</cp:coreProperties>
</file>