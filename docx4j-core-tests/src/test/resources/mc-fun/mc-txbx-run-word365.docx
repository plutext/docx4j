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9E42E" w14:textId="77777777" w:rsidR="00FD36EB" w:rsidRDefault="00B20F6E">
      <w:r>
        <w:t>Text box, run level (Word's own form)</w:t>
      </w:r>
    </w:p>
    <w:p w14:paraId="13038ECE" w14:textId="77777777" w:rsidR="00FD36EB" w:rsidRDefault="00B20F6E">
      <w:r>
        <w:t xml:space="preserve">RUN_PARA </w:t>
      </w:r>
      <w:r>
        <w:rPr>
          <w:noProof/>
        </w:rPr>
        <mc:AlternateContent>
          <mc:Choice Requires="wps">
            <w:drawing>
              <wp:inline distT="0" distB="0" distL="0" distR="0" wp14:anchorId="0A8A435D" wp14:editId="7547080B">
                <wp:extent cx="2743200" cy="457200"/>
                <wp:effectExtent l="0" t="0" r="0" b="0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2B2C983" w14:textId="77777777" w:rsidR="00FD36EB" w:rsidRDefault="00B20F6E">
                            <w:r>
                              <w:t>RUN_CHOICE_BOX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4" o:spid="_x0000_s1028" type="#_x0000_t202" style="width:216pt;height:36pt" strokeweight=".5pt">
                <v:textbox>
                  <w:txbxContent>
                    <w:p>
                      <w:r>
                        <w:t xml:space="preserve">RUN_FALLBACK_BOX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D36EB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DAF18" w14:textId="77777777" w:rsidR="00B20F6E" w:rsidRDefault="00B20F6E" w:rsidP="00EA7AA5">
      <w:pPr>
        <w:spacing w:after="0" w:line="240" w:lineRule="auto"/>
      </w:pPr>
      <w:r>
        <w:separator/>
      </w:r>
    </w:p>
  </w:endnote>
  <w:endnote w:type="continuationSeparator" w:id="0">
    <w:p w14:paraId="1B9FBEB8" w14:textId="77777777" w:rsidR="00B20F6E" w:rsidRDefault="00B20F6E" w:rsidP="00EA7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0E663" w14:textId="77777777" w:rsidR="00B20F6E" w:rsidRDefault="00B20F6E" w:rsidP="00EA7AA5">
      <w:pPr>
        <w:spacing w:after="0" w:line="240" w:lineRule="auto"/>
      </w:pPr>
      <w:r>
        <w:separator/>
      </w:r>
    </w:p>
  </w:footnote>
  <w:footnote w:type="continuationSeparator" w:id="0">
    <w:p w14:paraId="040037B8" w14:textId="77777777" w:rsidR="00B20F6E" w:rsidRDefault="00B20F6E" w:rsidP="00EA7A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6EB"/>
    <w:rsid w:val="007E73F4"/>
    <w:rsid w:val="00B20F6E"/>
    <w:rsid w:val="00EA7AA5"/>
    <w:rsid w:val="00FD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F132B"/>
  <w15:docId w15:val="{F9EFBC88-EC49-4B46-B451-9223775A8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A7A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A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2026-10-19T23:40:00Z</dcterms:created>
  <dcterms:modified xsi:type="dcterms:W3CDTF">2026-10-19T23:40:00Z</dcterms:modified>
</cp:coreProperties>
</file>