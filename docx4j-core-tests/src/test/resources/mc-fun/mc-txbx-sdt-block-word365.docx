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2292" w14:textId="77777777" w:rsidR="003314C3" w:rsidRDefault="006F5AC1">
      <w:r>
        <w:t>Text box, block sdt</w:t>
      </w:r>
    </w:p>
    <w:sdt>
      <w:sdtPr>
        <w:id w:val="-1681425086"/>
      </w:sdtPr>
      <w:sdtEndPr/>
      <w:sdtContent>
        <w:p w14:paraId="182F3F5D" w14:textId="77777777" w:rsidR="003314C3" w:rsidRDefault="006F5AC1">
          <w:r>
            <w:t xml:space="preserve">SDT_CHOICE_PARA </w:t>
          </w:r>
          <w:r>
            <w:rPr>
              <w:noProof/>
            </w:rPr>
            <mc:AlternateContent>
              <mc:Choice Requires="wps">
                <w:drawing>
                  <wp:inline distT="0" distB="0" distL="0" distR="0" wp14:anchorId="679EA43B" wp14:editId="4C0F5648">
                    <wp:extent cx="2743200" cy="457200"/>
                    <wp:effectExtent l="0" t="0" r="0" b="0"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43200" cy="457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 w14:paraId="3C0E6D33" w14:textId="77777777" w:rsidR="003314C3" w:rsidRDefault="006F5AC1">
                                <w:r>
                                  <w:t>SDT_CHOICE_BOX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679EA43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" strokeweight=".5pt">
                    <v:textbox>
                      <w:txbxContent>
                        <w:p w14:paraId="3C0E6D33" w14:textId="77777777" w:rsidR="003314C3" w:rsidRDefault="006F5AC1">
                          <w:r>
                            <w:t>SDT_CHOICE_BOX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sdtContent>
    </w:sdt>
    <w:sectPr w:rsidR="003314C3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E5177" w14:textId="77777777" w:rsidR="006F5AC1" w:rsidRDefault="006F5AC1" w:rsidP="005D3134">
      <w:pPr>
        <w:spacing w:after="0" w:line="240" w:lineRule="auto"/>
      </w:pPr>
      <w:r>
        <w:separator/>
      </w:r>
    </w:p>
  </w:endnote>
  <w:endnote w:type="continuationSeparator" w:id="0">
    <w:p w14:paraId="58D99541" w14:textId="77777777" w:rsidR="006F5AC1" w:rsidRDefault="006F5AC1" w:rsidP="005D3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07DAA" w14:textId="77777777" w:rsidR="006F5AC1" w:rsidRDefault="006F5AC1" w:rsidP="005D3134">
      <w:pPr>
        <w:spacing w:after="0" w:line="240" w:lineRule="auto"/>
      </w:pPr>
      <w:r>
        <w:separator/>
      </w:r>
    </w:p>
  </w:footnote>
  <w:footnote w:type="continuationSeparator" w:id="0">
    <w:p w14:paraId="590B38F2" w14:textId="77777777" w:rsidR="006F5AC1" w:rsidRDefault="006F5AC1" w:rsidP="005D31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4C3"/>
    <w:rsid w:val="003314C3"/>
    <w:rsid w:val="005D3134"/>
    <w:rsid w:val="006F5AC1"/>
    <w:rsid w:val="007E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B323D"/>
  <w15:docId w15:val="{F9EFBC88-EC49-4B46-B451-9223775A8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D31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2026-10-19T23:41:00Z</dcterms:created>
  <dcterms:modified xsi:type="dcterms:W3CDTF">2026-10-19T23:41:00Z</dcterms:modified>
</cp:coreProperties>
</file>