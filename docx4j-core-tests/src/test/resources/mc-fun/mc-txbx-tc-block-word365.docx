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7626" w14:textId="77777777" w:rsidR="00BF1B9C" w:rsidRDefault="00463597">
      <w:r>
        <w:t>Text box, block in cell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1"/>
        <w:gridCol w:w="4536"/>
      </w:tblGrid>
      <w:tr w:rsidR="00BF1B9C" w14:paraId="1F086A06" w14:textId="77777777">
        <w:tc>
          <w:tcPr>
            <w:tcW w:w="4500" w:type="dxa"/>
          </w:tcPr>
          <w:p w14:paraId="1CEA6B4B" w14:textId="77777777" w:rsidR="00BF1B9C" w:rsidRDefault="00463597">
            <w:r>
              <w:t>I prefer</w:t>
            </w:r>
          </w:p>
        </w:tc>
        <w:tc>
          <w:tcPr>
            <w:tcW w:w="4500" w:type="dxa"/>
          </w:tcPr>
          <w:p w14:paraId="6822EDC4" w14:textId="77777777" w:rsidR="00BF1B9C" w:rsidRDefault="00463597">
            <w:r>
              <w:t xml:space="preserve">CELL_CHOICE_PARA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D287386" wp14:editId="33E4AEB4">
                      <wp:extent cx="2743200" cy="457200"/>
                      <wp:effectExtent l="0" t="0" r="0" b="0"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3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62D56AAB" w14:textId="77777777" w:rsidR="00BF1B9C" w:rsidRDefault="00463597">
                                  <w:r>
                                    <w:t>CELL_CHOICE_BOX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D28738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" strokeweight=".5pt">
                      <v:textbox>
                        <w:txbxContent>
                          <w:p w14:paraId="62D56AAB" w14:textId="77777777" w:rsidR="00BF1B9C" w:rsidRDefault="00463597">
                            <w:r>
                              <w:t>CELL_CHOICE_BOX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20D81849" w14:textId="77777777" w:rsidR="00BF1B9C" w:rsidRDefault="00BF1B9C"/>
    <w:sectPr w:rsidR="00BF1B9C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5AC19" w14:textId="77777777" w:rsidR="00463597" w:rsidRDefault="00463597" w:rsidP="00E50D63">
      <w:pPr>
        <w:spacing w:after="0" w:line="240" w:lineRule="auto"/>
      </w:pPr>
      <w:r>
        <w:separator/>
      </w:r>
    </w:p>
  </w:endnote>
  <w:endnote w:type="continuationSeparator" w:id="0">
    <w:p w14:paraId="0CEF6B22" w14:textId="77777777" w:rsidR="00463597" w:rsidRDefault="00463597" w:rsidP="00E50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04383" w14:textId="77777777" w:rsidR="00463597" w:rsidRDefault="00463597" w:rsidP="00E50D63">
      <w:pPr>
        <w:spacing w:after="0" w:line="240" w:lineRule="auto"/>
      </w:pPr>
      <w:r>
        <w:separator/>
      </w:r>
    </w:p>
  </w:footnote>
  <w:footnote w:type="continuationSeparator" w:id="0">
    <w:p w14:paraId="1EF45217" w14:textId="77777777" w:rsidR="00463597" w:rsidRDefault="00463597" w:rsidP="00E50D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B9C"/>
    <w:rsid w:val="00463597"/>
    <w:rsid w:val="007E73F4"/>
    <w:rsid w:val="00BF1B9C"/>
    <w:rsid w:val="00E5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84E81"/>
  <w15:docId w15:val="{F9EFBC88-EC49-4B46-B451-9223775A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50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2026-10-19T23:41:00Z</dcterms:created>
  <dcterms:modified xsi:type="dcterms:W3CDTF">2026-10-19T23:41:00Z</dcterms:modified>
</cp:coreProperties>
</file>