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w10="urn:schemas-microsoft-com:office:word"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Text box, block in cell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I prefer</w:t>
            </w:r>
          </w:p>
        </w:tc>
        <w:tc>
          <w:tcPr>
            <w:tcW w:w="4500" w:type="dxa"/>
          </w:tcPr>
          <mc:AlternateContent>
            <mc:Choice Requires="wps">
              <w:p>
                <w:r>
                  <w:t xml:space="preserve">CELL_CHOICE_PARA </w:t>
                </w:r>
                <w:r>
                  <w:drawing>
                    <wp:inline distT="0" distB="0" distL="0" distR="0">
                      <wp:extent cx="2743200" cy="457200"/>
                      <wp:effectExtent l="0" t="0" r="0" b="0"/>
                      <wp:docPr id="3" name="Text Box 3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t xml:space="preserve">CELL_CHOICE_BOX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w:r>
              </w:p>
            </mc:Choice>
            <mc:Fallback>
              <w:p>
                <w:r>
                  <w:t xml:space="preserve">CELL_FALLBACK_PARA </w:t>
                </w:r>
                <w:r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3" o:spid="_x0000_s1027" type="#_x0000_t202" style="width:216pt;height:36pt" strokeweight=".5pt">
                      <v:textbox>
                        <w:txbxContent>
                          <w:p>
                            <w:r>
                              <w:t xml:space="preserve">CELL_FALLBACK_BOX</w:t>
                            </w:r>
                          </w:p>
                        </w:txbxContent>
                      </v:textbox>
                    </v:shape>
                  </w:pict>
                </w:r>
              </w:p>
            </mc:Fallback>
          </mc:AlternateContent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