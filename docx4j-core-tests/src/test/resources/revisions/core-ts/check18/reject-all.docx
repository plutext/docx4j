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544232B6" w:rsidR="00F16B07" w:rsidRDefault="00730B87">
      <w:r>
        <w:t>The quick brown fox jumps over the lazy dog near the old stone bridge at dawn.</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0878EA75" w:rsidR="00F16B07" w:rsidRDefault="00730B87">
      <w:r>
        <w:t>Cows graze in the 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5AF436A4" w14:textId="77777777" w:rsidR="00F16B07" w:rsidRDefault="00730B87">
      <w:r>
        <w:t>The first paragraph of the move: it stays where it is.</w:t>
      </w:r>
    </w:p>
    <w:p w14:paraId="65E1183A" w14:textId="77777777" w:rsidR="00F16B07" w:rsidDel="00730B87" w:rsidRDefault="00730B87">
      <w:r w:rsidDel="00730B87">
        <w:t>The second paragraph of the move: it goes before the first.</w:t>
      </w:r>
    </w:p>
    <w:p w14:paraId="076B636F" w14:textId="77777777" w:rsidR="00F16B07" w:rsidRDefault="00730B87">
      <w:r>
        <w:t>The third paragraph of the move: it stays where it is.</w:t>
      </w:r>
    </w:p>
    <w:p w14:paraId="3DD23E30" w14:textId="77777777" w:rsidR="00F16B07" w:rsidRDefault="00730B87">
      <w:pPr>
        <w:pStyle w:val="Heading1"/>
      </w:pPr>
      <w:r>
        <w:lastRenderedPageBreak/>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t xml:space="preserve">The word </w:t>
      </w:r>
      <w:r w:rsidRPr="00FF617C">
        <w:t>alpha</w:t>
      </w:r>
      <w:r>
        <w:t xml:space="preserve"> becomes bold, the word</w:t>
      </w:r>
      <w:r w:rsidRPr="00FF617C">
        <w:t xml:space="preserve"> bravo </w:t>
      </w:r>
      <w:r>
        <w:t xml:space="preserve">becomes red, and the word </w:t>
      </w:r>
      <w:r w:rsidRPr="00FF617C">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rsidP="00FF617C">
      <w:r>
        <w:t>Centre this paragraph.</w:t>
      </w:r>
    </w:p>
    <w:p w14:paraId="03BC240A" w14:textId="77777777" w:rsidR="00F16B07" w:rsidRDefault="00730B87" w:rsidP="00FF617C">
      <w:r>
        <w:t>Indent this paragraph by one step.</w:t>
      </w:r>
    </w:p>
    <w:p w14:paraId="63BF556B" w14:textId="77777777" w:rsidR="00F16B07" w:rsidRDefault="00730B87" w:rsidP="00FF617C">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089A500A" w14:textId="0AA04BD5" w:rsidR="00F16B07" w:rsidRDefault="00730B87">
      <w:r>
        <w:t>Split this paragraph after the colon: the rest becomes a paragraph of its own.</w:t>
      </w:r>
    </w:p>
    <w:p w14:paraId="22FD450F" w14:textId="77777777" w:rsidR="00F16B07" w:rsidRDefault="00730B87">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F16B07" w14:paraId="6F2D9DB5" w14:textId="77777777">
        <w:tc>
          <w:tcPr>
            <w:tcW w:w="3009" w:type="dxa"/>
          </w:tcPr>
          <w:p w14:paraId="7F295F0B" w14:textId="77777777" w:rsidR="00F16B07" w:rsidRDefault="00730B87">
            <w:r>
              <w:t>3</w:t>
            </w:r>
          </w:p>
        </w:tc>
        <w:tc>
          <w:tcPr>
            <w:tcW w:w="3009" w:type="dxa"/>
          </w:tcPr>
          <w:p w14:paraId="713030D7" w14:textId="77777777" w:rsidR="00F16B07" w:rsidRDefault="00730B87">
            <w:r>
              <w:t>Delete</w:t>
            </w:r>
          </w:p>
        </w:tc>
        <w:tc>
          <w:tcPr>
            <w:tcW w:w="3009" w:type="dxa"/>
          </w:tcPr>
          <w:p w14:paraId="60CE8E15" w14:textId="77777777" w:rsidR="00F16B07" w:rsidRDefault="00730B87">
            <w:r>
              <w:t>this row is deleted</w:t>
            </w:r>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tblLook w:val="04A0" w:firstRow="1" w:lastRow="0" w:firstColumn="1" w:lastColumn="0" w:noHBand="0" w:noVBand="1"/>
      </w:tblPr>
      <w:tblGrid>
        <w:gridCol w:w="4513"/>
        <w:gridCol w:w="4514"/>
      </w:tblGrid>
      <w:tr w:rsidR="00F16B07" w14:paraId="3AFAB1F5" w14:textId="77777777" w:rsidTr="00FF617C">
        <w:tc>
          <w:tcPr>
            <w:tcW w:w="4513" w:type="dxa"/>
          </w:tcPr>
          <w:p w14:paraId="3FCB2842" w14:textId="77777777" w:rsidR="00F16B07" w:rsidRDefault="00730B87">
            <w:r>
              <w:lastRenderedPageBreak/>
              <w:t>Top left</w:t>
            </w:r>
          </w:p>
        </w:tc>
        <w:tc>
          <w:tcPr>
            <w:tcW w:w="4514" w:type="dxa"/>
          </w:tcPr>
          <w:p w14:paraId="6FD434CE" w14:textId="77777777" w:rsidR="00F16B07" w:rsidRDefault="00730B87">
            <w:r>
              <w:t>Top right</w:t>
            </w:r>
          </w:p>
        </w:tc>
      </w:tr>
      <w:tr w:rsidR="00F16B07" w14:paraId="1CFFD675" w14:textId="77777777" w:rsidTr="00FF617C">
        <w:tc>
          <w:tcPr>
            <w:tcW w:w="4513" w:type="dxa"/>
          </w:tcPr>
          <w:p w14:paraId="3E89C5DE" w14:textId="77777777" w:rsidR="00F16B07" w:rsidRDefault="00730B87">
            <w:r>
              <w:t>Bottom left</w:t>
            </w:r>
          </w:p>
        </w:tc>
        <w:tc>
          <w:tcPr>
            <w:tcW w:w="4514" w:type="dxa"/>
          </w:tcPr>
          <w:p w14:paraId="4678A286" w14:textId="77777777" w:rsidR="00F16B07" w:rsidRDefault="00730B87">
            <w:r>
              <w:t>Bottom right</w:t>
            </w:r>
          </w:p>
        </w:tc>
      </w:tr>
    </w:tbl>
    <w:p w14:paraId="1DD30FF0" w14:textId="77777777" w:rsidR="00F16B07" w:rsidRDefault="00730B87">
      <w:r>
        <w:t>The paragraph after the table of properties.</w:t>
      </w:r>
    </w:p>
    <w:p w14:paraId="45171DF7" w14:textId="77777777" w:rsidR="00F16B07" w:rsidRDefault="00730B87">
      <w:pPr>
        <w:pStyle w:val="Heading1"/>
      </w:pPr>
      <w:r>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rsidP="00FF617C">
      <w:pPr>
        <w:numPr>
          <w:ilvl w:val="0"/>
          <w:numId w:val="3"/>
        </w:numPr>
      </w:pPr>
      <w:r>
        <w:t>The first numbered item.</w:t>
      </w:r>
    </w:p>
    <w:p w14:paraId="371CE0BB" w14:textId="77777777" w:rsidR="00F16B07" w:rsidRDefault="00730B87" w:rsidP="00FF617C">
      <w:pPr>
        <w:numPr>
          <w:ilvl w:val="0"/>
          <w:numId w:val="3"/>
        </w:numPr>
      </w:pPr>
      <w:r>
        <w:t>The second numbered item.</w:t>
      </w:r>
    </w:p>
    <w:p w14:paraId="69E649F6" w14:textId="77777777" w:rsidR="00F16B07" w:rsidRDefault="00730B87" w:rsidP="00FF617C">
      <w:pPr>
        <w:numPr>
          <w:ilvl w:val="0"/>
          <w:numId w:val="3"/>
        </w:numPr>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3FF3D681" w:rsidR="00F16B07" w:rsidRDefault="00730B87">
      <w:r>
        <w:t>Left</w:t>
      </w:r>
      <w:r>
        <w:tab/>
        <w:t>right: the tab between them is deleted. A line break goes after the word break here. The footnote goes at the end of this sentence.</w:t>
      </w:r>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0"/>
      <w:commentRangeStart w:id="1"/>
      <w:r>
        <w:t>Author A comments on this sentence, and Author B answers.</w:t>
      </w:r>
      <w:commentRangeEnd w:id="0"/>
      <w:r>
        <w:rPr>
          <w:rStyle w:val="CommentReference"/>
          <w:sz w:val="22"/>
          <w:szCs w:val="22"/>
        </w:rPr>
        <w:commentReference w:id="0"/>
      </w:r>
      <w:commentRangeEnd w:id="1"/>
      <w:r>
        <w:rPr>
          <w:rStyle w:val="CommentReference"/>
          <w:sz w:val="22"/>
          <w:szCs w:val="22"/>
        </w:rPr>
        <w:commentReference w:id="1"/>
      </w:r>
      <w:r>
        <w:t xml:space="preserve"> </w:t>
      </w:r>
      <w:commentRangeStart w:id="2"/>
      <w:r>
        <w:t>Author B comments on this sentence alone.</w:t>
      </w:r>
      <w:commentRangeEnd w:id="2"/>
      <w:r>
        <w:rPr>
          <w:rStyle w:val="CommentReference"/>
          <w:sz w:val="22"/>
          <w:szCs w:val="22"/>
        </w:rPr>
        <w:commentReference w:id="2"/>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FF617C">
      <w:pgSz w:w="11907" w:h="16839" w:code="9"/>
      <w:pgMar w:top="1440" w:right="1440" w:bottom="1440" w:left="1440"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1" w:author="Author B" w:date="2026-09-28T05:51:00Z" w:initials="BB">
    <w:p w14:paraId="4AC14BEA" w14:textId="77777777" w:rsidR="00730B87" w:rsidRDefault="00730B87">
      <w:pPr>
        <w:pStyle w:val="CommentText"/>
      </w:pPr>
      <w:r>
        <w:rPr>
          <w:rStyle w:val="CommentReference"/>
        </w:rPr>
        <w:annotationRef/>
      </w:r>
      <w:r>
        <w:t>B: the reply.</w:t>
      </w:r>
    </w:p>
  </w:comment>
  <w:comment w:id="2"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1C9CE" w14:textId="77777777" w:rsidR="00941F38" w:rsidRDefault="00941F38" w:rsidP="00730B87">
      <w:pPr>
        <w:spacing w:after="0" w:line="240" w:lineRule="auto"/>
      </w:pPr>
      <w:r>
        <w:separator/>
      </w:r>
    </w:p>
  </w:endnote>
  <w:endnote w:type="continuationSeparator" w:id="0">
    <w:p w14:paraId="4763F14B" w14:textId="77777777" w:rsidR="00941F38" w:rsidRDefault="00941F38"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51566" w14:textId="77777777" w:rsidR="00941F38" w:rsidRDefault="00941F38" w:rsidP="00730B87">
      <w:pPr>
        <w:spacing w:after="0" w:line="240" w:lineRule="auto"/>
      </w:pPr>
      <w:r>
        <w:separator/>
      </w:r>
    </w:p>
  </w:footnote>
  <w:footnote w:type="continuationSeparator" w:id="0">
    <w:p w14:paraId="751A6DF6" w14:textId="77777777" w:rsidR="00941F38" w:rsidRDefault="00941F38" w:rsidP="00730B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635061762">
    <w:abstractNumId w:val="3"/>
  </w:num>
  <w:num w:numId="2" w16cid:durableId="26376351">
    <w:abstractNumId w:val="0"/>
  </w:num>
  <w:num w:numId="3" w16cid:durableId="403264544">
    <w:abstractNumId w:val="2"/>
  </w:num>
  <w:num w:numId="4" w16cid:durableId="27475694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A">
    <w15:presenceInfo w15:providerId="None" w15:userId="Author A"/>
  </w15:person>
  <w15:person w15:author="Author B">
    <w15:presenceInfo w15:providerId="None" w15:userId="Author 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730B87"/>
    <w:rsid w:val="00831595"/>
    <w:rsid w:val="00941F38"/>
    <w:rsid w:val="00F16B07"/>
    <w:rsid w:val="00FF617C"/>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FF617C"/>
    <w:pPr>
      <w:spacing w:after="0" w:line="240" w:lineRule="auto"/>
    </w:pPr>
  </w:style>
  <w:style w:type="paragraph" w:styleId="Footer">
    <w:name w:val="footer"/>
    <w:basedOn w:val="Normal"/>
    <w:link w:val="FooterChar"/>
    <w:uiPriority w:val="99"/>
    <w:unhideWhenUsed/>
    <w:rsid w:val="00FF61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61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722</Words>
  <Characters>4116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Harrop</cp:lastModifiedBy>
  <cp:revision>3</cp:revision>
  <dcterms:created xsi:type="dcterms:W3CDTF">2026-09-27T19:44:00Z</dcterms:created>
  <dcterms:modified xsi:type="dcterms:W3CDTF">2026-09-27T21:48:00Z</dcterms:modified>
</cp:coreProperties>
</file>