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F1733" w14:textId="77777777" w:rsidR="00FC412F" w:rsidRDefault="00FC412F" w:rsidP="00730B87">
      <w:pPr>
        <w:spacing w:after="0" w:line="240" w:lineRule="auto"/>
      </w:pPr>
      <w:r>
        <w:separator/>
      </w:r>
    </w:p>
  </w:endnote>
  <w:endnote w:type="continuationSeparator" w:id="0">
    <w:p w14:paraId="010BAB3C" w14:textId="77777777" w:rsidR="00FC412F" w:rsidRDefault="00FC412F"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EE41F" w14:textId="77777777" w:rsidR="00FC412F" w:rsidRDefault="00FC412F" w:rsidP="00730B87">
      <w:pPr>
        <w:spacing w:after="0" w:line="240" w:lineRule="auto"/>
      </w:pPr>
      <w:r>
        <w:separator/>
      </w:r>
    </w:p>
  </w:footnote>
  <w:footnote w:type="continuationSeparator" w:id="0">
    <w:p w14:paraId="167097B6" w14:textId="77777777" w:rsidR="00FC412F" w:rsidRDefault="00FC412F"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32847059">
    <w:abstractNumId w:val="3"/>
  </w:num>
  <w:num w:numId="2" w16cid:durableId="251663873">
    <w:abstractNumId w:val="0"/>
  </w:num>
  <w:num w:numId="3" w16cid:durableId="1563515488">
    <w:abstractNumId w:val="2"/>
  </w:num>
  <w:num w:numId="4" w16cid:durableId="11619678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C2C1E"/>
    <w:rsid w:val="0051477E"/>
    <w:rsid w:val="005D744E"/>
    <w:rsid w:val="00730B87"/>
    <w:rsid w:val="00831595"/>
    <w:rsid w:val="00F16B07"/>
    <w:rsid w:val="00FC412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51477E"/>
    <w:pPr>
      <w:spacing w:after="0" w:line="240" w:lineRule="auto"/>
    </w:pPr>
  </w:style>
  <w:style w:type="paragraph" w:styleId="Footer">
    <w:name w:val="footer"/>
    <w:basedOn w:val="Normal"/>
    <w:link w:val="FooterChar"/>
    <w:uiPriority w:val="99"/>
    <w:unhideWhenUsed/>
    <w:rsid w:val="005147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4</cp:revision>
  <dcterms:created xsi:type="dcterms:W3CDTF">2026-09-27T19:44:00Z</dcterms:created>
  <dcterms:modified xsi:type="dcterms:W3CDTF">2026-09-27T23:29:00Z</dcterms:modified>
</cp:coreProperties>
</file>