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1129" w14:textId="77777777" w:rsidR="00845ADF" w:rsidRDefault="00BB1A36">
      <w:r>
        <w:t>Check 28 (CR-002 section 35): Author A throughout, Track Changes on for every change.</w:t>
      </w:r>
    </w:p>
    <w:p w14:paraId="56194D9A" w14:textId="77777777" w:rsidR="00845ADF" w:rsidRDefault="00BB1A36">
      <w:r>
        <w:t>Question 1. Table 1, whose rows have properties of their own (row 1 an exact height and a repeated header row, row 2 not to break across pages): centre the table.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845ADF" w14:paraId="459CDB32" w14:textId="77777777" w:rsidTr="00665B00">
        <w:trPr>
          <w:trHeight w:hRule="exact" w:val="700"/>
          <w:tblHeader/>
        </w:trPr>
        <w:tc>
          <w:tcPr>
            <w:tcW w:w="3000" w:type="dxa"/>
          </w:tcPr>
          <w:p w14:paraId="23C2EDFB" w14:textId="77777777" w:rsidR="00845ADF" w:rsidRDefault="00BB1A36">
            <w:r>
              <w:t>1a</w:t>
            </w:r>
          </w:p>
        </w:tc>
        <w:tc>
          <w:tcPr>
            <w:tcW w:w="3000" w:type="dxa"/>
          </w:tcPr>
          <w:p w14:paraId="08307248" w14:textId="77777777" w:rsidR="00845ADF" w:rsidRDefault="00BB1A36">
            <w:r>
              <w:t>1b</w:t>
            </w:r>
          </w:p>
        </w:tc>
      </w:tr>
      <w:tr w:rsidR="00845ADF" w14:paraId="263E501B" w14:textId="77777777" w:rsidTr="00665B00">
        <w:trPr>
          <w:cantSplit/>
        </w:trPr>
        <w:tc>
          <w:tcPr>
            <w:tcW w:w="3000" w:type="dxa"/>
          </w:tcPr>
          <w:p w14:paraId="2D91D8FE" w14:textId="77777777" w:rsidR="00845ADF" w:rsidRDefault="00BB1A36">
            <w:r>
              <w:t>2a</w:t>
            </w:r>
          </w:p>
        </w:tc>
        <w:tc>
          <w:tcPr>
            <w:tcW w:w="3000" w:type="dxa"/>
          </w:tcPr>
          <w:p w14:paraId="4F3E5B38" w14:textId="77777777" w:rsidR="00845ADF" w:rsidRDefault="00BB1A36">
            <w:r>
              <w:t>2b</w:t>
            </w:r>
          </w:p>
        </w:tc>
      </w:tr>
      <w:tr w:rsidR="00845ADF" w14:paraId="140EAD6E" w14:textId="77777777" w:rsidTr="00665B00">
        <w:tc>
          <w:tcPr>
            <w:tcW w:w="3000" w:type="dxa"/>
          </w:tcPr>
          <w:p w14:paraId="3F93F0B4" w14:textId="77777777" w:rsidR="00845ADF" w:rsidRDefault="00BB1A36">
            <w:r>
              <w:t>3a</w:t>
            </w:r>
          </w:p>
        </w:tc>
        <w:tc>
          <w:tcPr>
            <w:tcW w:w="3000" w:type="dxa"/>
          </w:tcPr>
          <w:p w14:paraId="2985FB84" w14:textId="77777777" w:rsidR="00845ADF" w:rsidRDefault="00BB1A36">
            <w:r>
              <w:t>3b</w:t>
            </w:r>
          </w:p>
        </w:tc>
      </w:tr>
    </w:tbl>
    <w:p w14:paraId="12200A76" w14:textId="77777777" w:rsidR="00845ADF" w:rsidRDefault="00BB1A36">
      <w:r>
        <w:t>Question 2. Table 2: give its first row a height.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845ADF" w14:paraId="44C15B43" w14:textId="77777777" w:rsidTr="00665B00">
        <w:tc>
          <w:tcPr>
            <w:tcW w:w="3000" w:type="dxa"/>
          </w:tcPr>
          <w:p w14:paraId="723E1EDD" w14:textId="77777777" w:rsidR="00845ADF" w:rsidRDefault="00BB1A36">
            <w:r>
              <w:t>x1</w:t>
            </w:r>
          </w:p>
        </w:tc>
        <w:tc>
          <w:tcPr>
            <w:tcW w:w="3000" w:type="dxa"/>
          </w:tcPr>
          <w:p w14:paraId="543307DC" w14:textId="77777777" w:rsidR="00845ADF" w:rsidRDefault="00BB1A36">
            <w:r>
              <w:t>y1</w:t>
            </w:r>
          </w:p>
        </w:tc>
      </w:tr>
      <w:tr w:rsidR="00845ADF" w14:paraId="152F1F5B" w14:textId="77777777">
        <w:tc>
          <w:tcPr>
            <w:tcW w:w="3000" w:type="dxa"/>
          </w:tcPr>
          <w:p w14:paraId="48D6F919" w14:textId="77777777" w:rsidR="00845ADF" w:rsidRDefault="00BB1A36">
            <w:r>
              <w:t>x2</w:t>
            </w:r>
          </w:p>
        </w:tc>
        <w:tc>
          <w:tcPr>
            <w:tcW w:w="3000" w:type="dxa"/>
          </w:tcPr>
          <w:p w14:paraId="7A1F132A" w14:textId="77777777" w:rsidR="00845ADF" w:rsidRDefault="00BB1A36">
            <w:r>
              <w:t>y2</w:t>
            </w:r>
          </w:p>
        </w:tc>
      </w:tr>
    </w:tbl>
    <w:p w14:paraId="4BD2AB84" w14:textId="77777777" w:rsidR="00845ADF" w:rsidRDefault="00BB1A36">
      <w:r>
        <w:t>Question 3. Select the words alpha beta below and press Ctrl+B.</w:t>
      </w:r>
    </w:p>
    <w:p w14:paraId="6C0ACF67" w14:textId="77777777" w:rsidR="00845ADF" w:rsidRDefault="00BB1A36">
      <w:r w:rsidRPr="00665B00">
        <w:rPr>
          <w:i/>
          <w:iCs/>
        </w:rPr>
        <w:t>alpha</w:t>
      </w:r>
      <w:r w:rsidRPr="00665B00">
        <w:t xml:space="preserve"> beta</w:t>
      </w:r>
      <w:r>
        <w:t xml:space="preserve"> gamma.</w:t>
      </w:r>
    </w:p>
    <w:p w14:paraId="75C38432" w14:textId="77777777" w:rsidR="00845ADF" w:rsidRDefault="00845ADF"/>
    <w:sectPr w:rsidR="00845ADF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1B00C" w14:textId="77777777" w:rsidR="000261C0" w:rsidRDefault="000261C0" w:rsidP="00400AD6">
      <w:pPr>
        <w:spacing w:after="0" w:line="240" w:lineRule="auto"/>
      </w:pPr>
      <w:r>
        <w:separator/>
      </w:r>
    </w:p>
  </w:endnote>
  <w:endnote w:type="continuationSeparator" w:id="0">
    <w:p w14:paraId="03DF3994" w14:textId="77777777" w:rsidR="000261C0" w:rsidRDefault="000261C0" w:rsidP="0040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31E8A" w14:textId="77777777" w:rsidR="000261C0" w:rsidRDefault="000261C0" w:rsidP="00400AD6">
      <w:pPr>
        <w:spacing w:after="0" w:line="240" w:lineRule="auto"/>
      </w:pPr>
      <w:r>
        <w:separator/>
      </w:r>
    </w:p>
  </w:footnote>
  <w:footnote w:type="continuationSeparator" w:id="0">
    <w:p w14:paraId="3FEE23E8" w14:textId="77777777" w:rsidR="000261C0" w:rsidRDefault="000261C0" w:rsidP="00400A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ADF"/>
    <w:rsid w:val="000261C0"/>
    <w:rsid w:val="00083592"/>
    <w:rsid w:val="002429B0"/>
    <w:rsid w:val="0029207D"/>
    <w:rsid w:val="00400AD6"/>
    <w:rsid w:val="00665B00"/>
    <w:rsid w:val="00845ADF"/>
    <w:rsid w:val="00BB1A36"/>
    <w:rsid w:val="00E8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B4CA8"/>
  <w15:docId w15:val="{0668A01B-C914-4676-9228-829A9337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00A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AD6"/>
  </w:style>
  <w:style w:type="paragraph" w:styleId="Revision">
    <w:name w:val="Revision"/>
    <w:hidden/>
    <w:uiPriority w:val="99"/>
    <w:unhideWhenUsed/>
    <w:rsid w:val="002429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0C17AA-370D-4C01-9E73-C0A4D9A75722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2026-09-28T11:44:00Z</dcterms:created>
  <dcterms:modified xsi:type="dcterms:W3CDTF">2026-09-28T11:44:00Z</dcterms:modified>
</cp:coreProperties>
</file>