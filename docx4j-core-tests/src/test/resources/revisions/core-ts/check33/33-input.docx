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>
  <w:body>
    <w:p>
      <w:r>
        <w:t>Before the heading.</w:t>
      </w:r>
    </w:p>
    <w:p>
      <w:pPr>
        <w:pStyle w:val="Heading2"/>
      </w:pPr>
      <w:r>
        <w:t>A heading deleted whole</w:t>
      </w:r>
    </w:p>
    <w:p>
      <w:r>
        <w:t>The body paragraph after it.</w:t>
      </w:r>
    </w:p>
    <w:p>
      <w:r>
        <w:t>After.</w:t>
      </w:r>
    </w:p>
    <w:sectPr>
      <w:pgSz w:code="9" w:h="16839" w:w="11907"/>
      <w:pgMar w:bottom="1440" w:footer="708" w:gutter="0" w:header="708" w:left="1440" w:right="1440" w:top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Emphasis" w:semiHidden="0" w:uiPriority="20" w:unhideWhenUsed="0" w:qFormat="1"/>
    <w:lsdException w:name="Table Grid" w:semiHidden="0" w:uiPriority="59" w:unhideWhenUsed="0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!--
  <w:style w:type="paragraph" w:styleId="BlockText">
    <w:name w:val="Block Text" />
    <w:basedOn w:val="Normal" />
    <w:uiPriority w:val="99" />
    <w:unhideWhenUsed />
    <w:rsid w:val="00841CD9" />
    <w:pPr>
      <w:pBdr>
        <w:top w:val="single" w:sz="2" w:space="10" w:color="4F81BD" w:themeColor="accent1" w:shadow="1" />
        <w:left w:val="single" w:sz="2" w:space="10" w:color="4F81BD" w:themeColor="accent1" w:shadow="1" />
        <w:bottom w:val="single" w:sz="2" w:space="10" w:color="4F81BD" w:themeColor="accent1" w:shadow="1" />
        <w:right w:val="single" w:sz="2" w:space="10" w:color="4F81BD" w:themeColor="accent1" w:shadow="1" />
      </w:pBdr>
      <w:ind w:left="1152" w:right="1152" />
    </w:pPr>
    <w:rPr>
      <w:rFonts w:eastAsiaTheme="minorEastAsia" />
      <w:i />
      <w:iCs />
      <w:color w:val="4F81BD" w:themeColor="accent1" />
    </w:rPr>
  </w:style>
  <w:style w:type="paragraph" w:styleId="EndnoteText">
    <w:name w:val="endnote text" />
    <w:basedOn w:val="Normal" />
    <w:link w:val="EndnoteTextChar" />
    <w:uiPriority w:val="99" />
    <w:unhideWhenUsed />
    <w:rsid w:val="00841CD9" />
    <w:rPr>
      <w:sz w:val="20" />
      <w:szCs w:val="20" />
    </w:rPr>
  </w:style>
  <w:style w:type="character" w:customStyle="1" w:styleId="EndnoteTextChar">
    <w:name w:val="Endnote Text Char" />
    <w:basedOn w:val="DefaultParagraphFont" />
    <w:link w:val="EndnoteText" />
    <w:uiPriority w:val="99" />
    <w:rsid w:val="00841CD9" />
    <w:rPr>
      <w:sz w:val="20" />
      <w:szCs w:val="20" />
    </w:rPr>
  </w:style>
  <w:style w:type="paragraph" w:styleId="Footer">
    <w:name w:val="footer" />
    <w:basedOn w:val="Normal" />
    <w:link w:val="FooterChar" />
    <w:uiPriority w:val="99" />
    <w:unhideWhenUsed />
    <w:rsid w:val="00841CD9" />
    <w:pPr>
      <w:tabs>
        <w:tab w:val="center" w:pos="4680" />
        <w:tab w:val="right" w:pos="9360" />
      </w:tabs>
    </w:pPr>
  </w:style>
  <w:style w:type="character" w:customStyle="1" w:styleId="FooterChar">
    <w:name w:val="Footer Char" />
    <w:basedOn w:val="DefaultParagraphFont" />
    <w:link w:val="Footer" />
    <w:uiPriority w:val="99" />
    <w:rsid w:val="00841CD9" />
  </w:style>
  <w:style w:type="paragraph" w:styleId="FootnoteText">
    <w:name w:val="footnote text" />
    <w:basedOn w:val="Normal" />
    <w:link w:val="FootnoteTextChar" />
    <w:uiPriority w:val="99" />
    <w:unhideWhenUsed />
    <w:rsid w:val="00841CD9" />
    <w:rPr>
      <w:sz w:val="20" />
      <w:szCs w:val="20" />
    </w:rPr>
  </w:style>
  <w:style w:type="character" w:customStyle="1" w:styleId="FootnoteTextChar">
    <w:name w:val="Footnote Text Char" />
    <w:basedOn w:val="DefaultParagraphFont" />
    <w:link w:val="FootnoteText" />
    <w:uiPriority w:val="99" />
    <w:rsid w:val="00841CD9" />
    <w:rPr>
      <w:sz w:val="20" />
      <w:szCs w:val="20" />
    </w:rPr>
  </w:style>
-->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!--	
  <w:style w:type="character" w:styleId="FootnoteReference">
    <w:name w:val="footnote reference" />
    <w:basedOn w:val="DefaultParagraphFont" />
    <w:uiPriority w:val="99" />
    <w:unhideWhenUsed />
    <w:rsid w:val="00D1197D" />
    <w:rPr>
      <w:vertAlign w:val="superscript" />
    </w:rPr>
  </w:style>
  <w:style w:type="character" w:styleId="EndnoteReference">
    <w:name w:val="endnote reference" />
    <w:basedOn w:val="DefaultParagraphFont" />
    <w:uiPriority w:val="99" />
    <w:unhideWhenUsed />
    <w:rsid w:val="00D1197D" />
    <w:rPr>
      <w:vertAlign w:val="superscript" />
    </w:rPr>
  </w:style>
-->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/>
</file>

<file path=docProps/core.xml><?xml version="1.0" encoding="utf-8"?>
<cp:coreProperties xmlns:cp="http://schemas.openxmlformats.org/package/2006/metadata/core-properties"/>
</file>