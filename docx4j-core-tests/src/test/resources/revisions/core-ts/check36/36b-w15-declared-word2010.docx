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229E" w:rsidRDefault="00526955">
      <w:r>
        <w:t>Check 36, 36b: a content control with w15</w:t>
      </w:r>
      <w:proofErr w:type="gramStart"/>
      <w:r>
        <w:t>:appearance</w:t>
      </w:r>
      <w:proofErr w:type="gramEnd"/>
      <w:r>
        <w:t>; w15 is declared ignorable.</w:t>
      </w:r>
    </w:p>
    <w:sdt>
      <w:sdtPr>
        <w:alias w:val="36"/>
        <w:id w:val="360001"/>
      </w:sdtPr>
      <w:sdtEndPr/>
      <w:sdtContent>
        <w:p w:rsidR="0003229E" w:rsidRDefault="00526955">
          <w:proofErr w:type="gramStart"/>
          <w:r>
            <w:t>Text in the content control.</w:t>
          </w:r>
          <w:proofErr w:type="gramEnd"/>
        </w:p>
      </w:sdtContent>
    </w:sdt>
    <w:p w:rsidR="0003229E" w:rsidRDefault="00526955">
      <w:r>
        <w:t xml:space="preserve">After. </w:t>
      </w:r>
      <w:bookmarkStart w:id="0" w:name="_GoBack"/>
      <w:bookmarkEnd w:id="0"/>
    </w:p>
    <w:sectPr w:rsidR="0003229E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229E"/>
    <w:rsid w:val="0003229E"/>
    <w:rsid w:val="0052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6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9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6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9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2026-10-04T01:30:00Z</dcterms:created>
  <dcterms:modified xsi:type="dcterms:W3CDTF">2026-10-04T01:30:00Z</dcterms:modified>
</cp:coreProperties>
</file>