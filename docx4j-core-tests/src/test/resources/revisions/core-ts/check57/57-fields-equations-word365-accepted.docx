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75A1" w14:textId="77777777" w:rsidR="006768D8" w:rsidRDefault="007C0192">
      <w:r>
        <w:t>Check 57. Each case is a region: its BEGIN paragraph, the case's paragraph, its END paragraph.</w:t>
      </w:r>
    </w:p>
    <w:p w14:paraId="72FD7B06" w14:textId="77777777" w:rsidR="006768D8" w:rsidRDefault="007C0192">
      <w:r>
        <w:t>BEGIN1 insertText-after complex-field</w:t>
      </w:r>
    </w:p>
    <w:p w14:paraId="0E03779C" w14:textId="77777777" w:rsidR="00C16B81" w:rsidRDefault="007C0192">
      <w:r>
        <w:t xml:space="preserve">keep1a </w:t>
      </w:r>
      <w:r>
        <w:fldChar w:fldCharType="begin"/>
      </w:r>
      <w:r>
        <w:instrText xml:space="preserve"> QUOTE "FA1 FB1" </w:instrText>
      </w:r>
      <w:r>
        <w:fldChar w:fldCharType="separate"/>
      </w:r>
      <w:r>
        <w:t>FA1</w:t>
      </w:r>
      <w:r w:rsidR="00C16B81">
        <w:t>x</w:t>
      </w:r>
    </w:p>
    <w:p w14:paraId="016597B5" w14:textId="361042DC" w:rsidR="006768D8" w:rsidRDefault="00C16B81">
      <w:r>
        <w:t>y</w:t>
      </w:r>
      <w:r w:rsidR="007C0192">
        <w:t xml:space="preserve"> FB1</w:t>
      </w:r>
      <w:r w:rsidR="007C0192">
        <w:fldChar w:fldCharType="end"/>
      </w:r>
      <w:r w:rsidR="007C0192">
        <w:t xml:space="preserve"> keep1b</w:t>
      </w:r>
    </w:p>
    <w:p w14:paraId="3179BE6A" w14:textId="77777777" w:rsidR="006768D8" w:rsidRDefault="007C0192">
      <w:r>
        <w:t>END1</w:t>
      </w:r>
    </w:p>
    <w:p w14:paraId="268AC32D" w14:textId="77777777" w:rsidR="006768D8" w:rsidRDefault="007C0192">
      <w:r>
        <w:t>BEGIN2 insertText-after simple-field</w:t>
      </w:r>
    </w:p>
    <w:p w14:paraId="7F162197" w14:textId="77777777" w:rsidR="00C16B81" w:rsidRDefault="007C0192">
      <w:r>
        <w:t xml:space="preserve">keep2a </w:t>
      </w:r>
      <w:r>
        <w:fldChar w:fldCharType="begin"/>
      </w:r>
      <w:r>
        <w:instrText xml:space="preserve"> QUOTE "FA2 FB2" </w:instrText>
      </w:r>
      <w:r>
        <w:fldChar w:fldCharType="separate"/>
      </w:r>
      <w:r>
        <w:t>FA2</w:t>
      </w:r>
      <w:r w:rsidR="00C16B81">
        <w:t>x</w:t>
      </w:r>
    </w:p>
    <w:p w14:paraId="346E4C15" w14:textId="0F13A781" w:rsidR="006768D8" w:rsidRDefault="00C16B81">
      <w:r>
        <w:t>y</w:t>
      </w:r>
      <w:r w:rsidR="007C0192">
        <w:t xml:space="preserve"> FB2</w:t>
      </w:r>
      <w:r w:rsidR="007C0192">
        <w:fldChar w:fldCharType="end"/>
      </w:r>
      <w:r w:rsidR="007C0192">
        <w:t xml:space="preserve"> keep2b</w:t>
      </w:r>
    </w:p>
    <w:p w14:paraId="0669A2B4" w14:textId="77777777" w:rsidR="006768D8" w:rsidRDefault="007C0192">
      <w:r>
        <w:t>END2</w:t>
      </w:r>
    </w:p>
    <w:p w14:paraId="1D937FCA" w14:textId="77777777" w:rsidR="006768D8" w:rsidRDefault="007C0192">
      <w:r>
        <w:t>BEGIN3 insertParagraph-after complex-field</w:t>
      </w:r>
    </w:p>
    <w:p w14:paraId="3B6CFB8F" w14:textId="77777777" w:rsidR="00C16B81" w:rsidRDefault="007C0192">
      <w:r>
        <w:t xml:space="preserve">keep3a </w:t>
      </w:r>
      <w:r>
        <w:fldChar w:fldCharType="begin"/>
      </w:r>
      <w:r>
        <w:instrText xml:space="preserve"> QUOTE "FA3 FB3" </w:instrText>
      </w:r>
      <w:r>
        <w:fldChar w:fldCharType="separate"/>
      </w:r>
      <w:r>
        <w:t>FA3</w:t>
      </w:r>
    </w:p>
    <w:p w14:paraId="7DD8C1ED" w14:textId="045E9454" w:rsidR="00C16B81" w:rsidRDefault="00C16B81">
      <w:r>
        <w:t>NEWPARA3</w:t>
      </w:r>
    </w:p>
    <w:p w14:paraId="3E9A208B" w14:textId="2A258E81" w:rsidR="006768D8" w:rsidRDefault="007C0192">
      <w:r>
        <w:t xml:space="preserve"> FB3</w:t>
      </w:r>
      <w:r>
        <w:fldChar w:fldCharType="end"/>
      </w:r>
      <w:r>
        <w:t xml:space="preserve"> keep3b</w:t>
      </w:r>
    </w:p>
    <w:p w14:paraId="39DF4083" w14:textId="77777777" w:rsidR="006768D8" w:rsidRDefault="007C0192">
      <w:r>
        <w:t>END3</w:t>
      </w:r>
    </w:p>
    <w:p w14:paraId="44BAB2D0" w14:textId="77777777" w:rsidR="006768D8" w:rsidRDefault="007C0192">
      <w:r>
        <w:t>BEGIN4 insertParagraph-after simple-field</w:t>
      </w:r>
    </w:p>
    <w:p w14:paraId="4CC089A9" w14:textId="77777777" w:rsidR="00C16B81" w:rsidRDefault="007C0192">
      <w:r>
        <w:t xml:space="preserve">keep4a </w:t>
      </w:r>
      <w:r>
        <w:fldChar w:fldCharType="begin"/>
      </w:r>
      <w:r>
        <w:instrText xml:space="preserve"> QUOTE "FA4 FB4" </w:instrText>
      </w:r>
      <w:r>
        <w:fldChar w:fldCharType="separate"/>
      </w:r>
      <w:r>
        <w:t>FA4</w:t>
      </w:r>
    </w:p>
    <w:p w14:paraId="02A3F5AB" w14:textId="11ED0409" w:rsidR="00C16B81" w:rsidRDefault="00C16B81">
      <w:r>
        <w:t>NEWPARA4</w:t>
      </w:r>
    </w:p>
    <w:p w14:paraId="496AAB81" w14:textId="19F5B816" w:rsidR="006768D8" w:rsidRDefault="007C0192">
      <w:r>
        <w:t xml:space="preserve"> FB4</w:t>
      </w:r>
      <w:r>
        <w:fldChar w:fldCharType="end"/>
      </w:r>
      <w:r>
        <w:t xml:space="preserve"> keep4b</w:t>
      </w:r>
    </w:p>
    <w:p w14:paraId="1C425AD1" w14:textId="77777777" w:rsidR="006768D8" w:rsidRDefault="007C0192">
      <w:r>
        <w:t>END4</w:t>
      </w:r>
    </w:p>
    <w:p w14:paraId="38A2CD6E" w14:textId="77777777" w:rsidR="006768D8" w:rsidRDefault="007C0192">
      <w:r>
        <w:t>BEGIN5 open display-equation</w:t>
      </w:r>
    </w:p>
    <w:p w14:paraId="6CB43399" w14:textId="77777777" w:rsidR="006768D8" w:rsidRDefault="007C0192">
      <w:r>
        <w:t>END5</w:t>
      </w:r>
    </w:p>
    <w:p w14:paraId="582C6439" w14:textId="77777777" w:rsidR="006768D8" w:rsidRDefault="007C0192">
      <w:r>
        <w:t>BEGIN6 open inline-equation</w:t>
      </w:r>
    </w:p>
    <w:p w14:paraId="3F27F998" w14:textId="77777777" w:rsidR="006768D8" w:rsidRDefault="007C0192">
      <w:r>
        <w:t>END6</w:t>
      </w:r>
    </w:p>
    <w:p w14:paraId="7B9F227E" w14:textId="77777777" w:rsidR="006768D8" w:rsidRDefault="007C0192">
      <w:r>
        <w:t>BEGIN7 paragraph-delete display-equation</w:t>
      </w:r>
    </w:p>
    <w:p w14:paraId="1ADF9B81" w14:textId="77777777" w:rsidR="006768D8" w:rsidRDefault="007C0192">
      <w:r>
        <w:t>END7</w:t>
      </w:r>
    </w:p>
    <w:p w14:paraId="0F5D638E" w14:textId="77777777" w:rsidR="006768D8" w:rsidRDefault="007C0192">
      <w:r>
        <w:t>BEGIN8 paragraph-delete inline-equation</w:t>
      </w:r>
    </w:p>
    <w:p w14:paraId="6357C75C" w14:textId="77777777" w:rsidR="006768D8" w:rsidRDefault="007C0192">
      <w:r>
        <w:t>END8</w:t>
      </w:r>
    </w:p>
    <w:p w14:paraId="3987F95A" w14:textId="77777777" w:rsidR="006768D8" w:rsidRDefault="007C0192">
      <w:r>
        <w:lastRenderedPageBreak/>
        <w:t>BEGIN9 range-delete display-equation</w:t>
      </w:r>
    </w:p>
    <w:p w14:paraId="3075BEDF" w14:textId="05A8219E" w:rsidR="006768D8" w:rsidRDefault="006768D8"/>
    <w:p w14:paraId="30284E4C" w14:textId="77777777" w:rsidR="006768D8" w:rsidRDefault="007C0192">
      <w:r>
        <w:t>END9</w:t>
      </w:r>
    </w:p>
    <w:p w14:paraId="155098EC" w14:textId="77777777" w:rsidR="006768D8" w:rsidRDefault="007C0192">
      <w:r>
        <w:t>BEGIN10 range-delete inline-equation</w:t>
      </w:r>
    </w:p>
    <w:p w14:paraId="50074B02" w14:textId="70CB554D" w:rsidR="006768D8" w:rsidRDefault="007C0192">
      <w:r>
        <w:t xml:space="preserve">keep10a </w:t>
      </w:r>
      <w:r>
        <w:t xml:space="preserve"> keep10b</w:t>
      </w:r>
    </w:p>
    <w:p w14:paraId="42D56B2F" w14:textId="77777777" w:rsidR="006768D8" w:rsidRDefault="007C0192">
      <w:r>
        <w:t>END10</w:t>
      </w:r>
    </w:p>
    <w:p w14:paraId="107DD3A7" w14:textId="77777777" w:rsidR="006768D8" w:rsidRDefault="007C0192">
      <w:r>
        <w:t>End of check 57.</w:t>
      </w:r>
    </w:p>
    <w:sectPr w:rsidR="006768D8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8D8"/>
    <w:rsid w:val="006768D8"/>
    <w:rsid w:val="007C0192"/>
    <w:rsid w:val="008F6D7F"/>
    <w:rsid w:val="00C16B81"/>
    <w:rsid w:val="00ED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0EA89"/>
  <w15:docId w15:val="{49F5C2C2-F77A-4C3B-A57C-98F5CAD7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Revision">
    <w:name w:val="Revision"/>
    <w:hidden/>
    <w:uiPriority w:val="99"/>
    <w:unhideWhenUsed/>
    <w:rsid w:val="00C16B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D55DE7-55CB-411C-ADB2-1995B363D2AB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2026-10-23T05:59:00Z</dcterms:created>
  <dcterms:modified xsi:type="dcterms:W3CDTF">2026-10-23T05:59:00Z</dcterms:modified>
</cp:coreProperties>
</file>