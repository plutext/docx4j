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70EE" w:rsidRDefault="0054247D">
      <w:pPr>
        <w:pStyle w:val="Title"/>
        <w:rPr>
          <w:rFonts w:hint="eastAsia"/>
        </w:rPr>
      </w:pPr>
      <w:r>
        <w:t>Review file for Word (ED-005 section 9.2)</w:t>
      </w:r>
    </w:p>
    <w:p w:rsidR="00EE70EE" w:rsidRDefault="0054247D">
      <w:r>
        <w:t xml:space="preserve">Made by the docx4j editor in a room: its revisions by Author A and Author B through the </w:t>
      </w:r>
      <w:proofErr w:type="gramStart"/>
      <w:r>
        <w:t>editor,</w:t>
      </w:r>
      <w:proofErr w:type="gramEnd"/>
      <w:r>
        <w:t xml:space="preserve"> and by Claude through the companion's tools. Compare Word's Reviewing Pane with review-for-word.txt, save this file </w:t>
      </w:r>
      <w:r>
        <w:t>untouched, then Accept All and save, then Reject All and save.</w:t>
      </w:r>
    </w:p>
    <w:p w:rsidR="00EE70EE" w:rsidRDefault="0054247D">
      <w:pPr>
        <w:pStyle w:val="Heading1"/>
        <w:rPr>
          <w:rFonts w:hint="eastAsia"/>
        </w:rPr>
      </w:pPr>
      <w:r>
        <w:t>1. Text inserted and deleted by two authors</w:t>
      </w:r>
    </w:p>
    <w:p w:rsidR="00EE70EE" w:rsidRDefault="0054247D">
      <w:r>
        <w:t xml:space="preserve">The quick brown fox jumps over the </w:t>
      </w:r>
      <w:r>
        <w:t xml:space="preserve">lazy dog near the </w:t>
      </w:r>
      <w:r>
        <w:t>o</w:t>
      </w:r>
      <w:bookmarkStart w:id="0" w:name="_GoBack"/>
      <w:bookmarkEnd w:id="0"/>
      <w:r>
        <w:t xml:space="preserve">ld </w:t>
      </w:r>
      <w:r>
        <w:t>stone bridge.</w:t>
      </w:r>
    </w:p>
    <w:p w:rsidR="00EE70EE" w:rsidRDefault="0054247D">
      <w:pPr>
        <w:pStyle w:val="Heading1"/>
        <w:rPr>
          <w:rFonts w:hint="eastAsia"/>
        </w:rPr>
      </w:pPr>
      <w:r>
        <w:t>2. An insertion deleted by another author</w:t>
      </w:r>
    </w:p>
    <w:p w:rsidR="00EE70EE" w:rsidRDefault="0054247D">
      <w:r>
        <w:t xml:space="preserve">Cows graze in the </w:t>
      </w:r>
      <w:r>
        <w:t>field b</w:t>
      </w:r>
      <w:r>
        <w:t>eside the river.</w:t>
      </w:r>
    </w:p>
    <w:p w:rsidR="00EE70EE" w:rsidRDefault="0054247D">
      <w:pPr>
        <w:pStyle w:val="Heading1"/>
        <w:rPr>
          <w:rFonts w:hint="eastAsia"/>
        </w:rPr>
      </w:pPr>
      <w:r>
        <w:t>3. Typed over a selection</w:t>
      </w:r>
    </w:p>
    <w:p w:rsidR="00EE70EE" w:rsidRDefault="0054247D">
      <w:r>
        <w:t xml:space="preserve">The notice period is </w:t>
      </w:r>
      <w:r>
        <w:t>7 days</w:t>
      </w:r>
      <w:r>
        <w:t xml:space="preserve"> from delivery.</w:t>
      </w:r>
    </w:p>
    <w:p w:rsidR="00EE70EE" w:rsidRDefault="0054247D">
      <w:pPr>
        <w:pStyle w:val="Heading1"/>
        <w:rPr>
          <w:rFonts w:hint="eastAsia"/>
        </w:rPr>
      </w:pPr>
      <w:r>
        <w:t>4. Run formatting changed</w:t>
      </w:r>
    </w:p>
    <w:p w:rsidR="00EE70EE" w:rsidRDefault="0054247D">
      <w:r>
        <w:t xml:space="preserve">The word </w:t>
      </w:r>
      <w:r w:rsidRPr="0054247D">
        <w:t>alpha</w:t>
      </w:r>
      <w:r>
        <w:t xml:space="preserve"> becomes bold and the word </w:t>
      </w:r>
      <w:r w:rsidRPr="0054247D">
        <w:t>bravo</w:t>
      </w:r>
      <w:r>
        <w:t xml:space="preserve"> becomes larger.</w:t>
      </w:r>
    </w:p>
    <w:p w:rsidR="00EE70EE" w:rsidRDefault="0054247D">
      <w:pPr>
        <w:pStyle w:val="Heading1"/>
        <w:rPr>
          <w:rFonts w:hint="eastAsia"/>
        </w:rPr>
      </w:pPr>
      <w:r>
        <w:t>5. Paragraph properties changed</w:t>
      </w:r>
    </w:p>
    <w:p w:rsidR="00EE70EE" w:rsidRDefault="0054247D" w:rsidP="0054247D">
      <w:r>
        <w:t>Centre this paragraph.</w:t>
      </w:r>
    </w:p>
    <w:p w:rsidR="00EE70EE" w:rsidRDefault="0054247D" w:rsidP="0054247D">
      <w:r>
        <w:t>Indent this paragra</w:t>
      </w:r>
      <w:r>
        <w:t>ph.</w:t>
      </w:r>
    </w:p>
    <w:p w:rsidR="00EE70EE" w:rsidRDefault="0054247D" w:rsidP="0054247D">
      <w:r>
        <w:t>Give this paragraph the style Heading 2.</w:t>
      </w:r>
    </w:p>
    <w:p w:rsidR="00EE70EE" w:rsidRDefault="0054247D">
      <w:pPr>
        <w:pStyle w:val="Heading2"/>
        <w:rPr>
          <w:rFonts w:hint="eastAsia"/>
        </w:rPr>
      </w:pPr>
      <w:r>
        <w:t>A Heading 2 already in the file, for comparison</w:t>
      </w:r>
    </w:p>
    <w:p w:rsidR="00EE70EE" w:rsidRDefault="0054247D">
      <w:pPr>
        <w:pStyle w:val="Heading1"/>
        <w:rPr>
          <w:rFonts w:hint="eastAsia"/>
        </w:rPr>
      </w:pPr>
      <w:r>
        <w:t>6. Paragraph marks inserted and deleted</w:t>
      </w:r>
    </w:p>
    <w:p w:rsidR="00EE70EE" w:rsidRDefault="0054247D">
      <w:r>
        <w:t>Split this paragraph after the colon:</w:t>
      </w:r>
      <w:r>
        <w:t xml:space="preserve"> the rest becomes a paragraph of its own.</w:t>
      </w:r>
    </w:p>
    <w:p w:rsidR="00EE70EE" w:rsidRDefault="0054247D">
      <w:r>
        <w:t>Join this paragraph with the next one.</w:t>
      </w:r>
    </w:p>
    <w:p w:rsidR="00EE70EE" w:rsidRDefault="0054247D">
      <w:r>
        <w:t>This</w:t>
      </w:r>
      <w:r>
        <w:t xml:space="preserve"> is the paragraph it joins.</w:t>
      </w:r>
    </w:p>
    <w:p w:rsidR="00EE70EE" w:rsidRDefault="0054247D">
      <w:pPr>
        <w:pStyle w:val="Heading1"/>
        <w:rPr>
          <w:rFonts w:hint="eastAsia"/>
        </w:rPr>
      </w:pPr>
      <w:r>
        <w:lastRenderedPageBreak/>
        <w:t>7. Table rows inserted and deleted</w:t>
      </w:r>
    </w:p>
    <w:tbl>
      <w:tblPr>
        <w:tblStyle w:val="TableGrid"/>
        <w:tblW w:w="9027" w:type="dxa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E70EE">
        <w:tc>
          <w:tcPr>
            <w:tcW w:w="3009" w:type="dxa"/>
          </w:tcPr>
          <w:p w:rsidR="00EE70EE" w:rsidRDefault="0054247D">
            <w:r>
              <w:t>Row</w:t>
            </w:r>
          </w:p>
        </w:tc>
        <w:tc>
          <w:tcPr>
            <w:tcW w:w="3009" w:type="dxa"/>
          </w:tcPr>
          <w:p w:rsidR="00EE70EE" w:rsidRDefault="0054247D">
            <w:r>
              <w:t>Action</w:t>
            </w:r>
          </w:p>
        </w:tc>
        <w:tc>
          <w:tcPr>
            <w:tcW w:w="3009" w:type="dxa"/>
          </w:tcPr>
          <w:p w:rsidR="00EE70EE" w:rsidRDefault="0054247D">
            <w:r>
              <w:t>Note</w:t>
            </w:r>
          </w:p>
        </w:tc>
      </w:tr>
      <w:tr w:rsidR="00EE70EE">
        <w:tc>
          <w:tcPr>
            <w:tcW w:w="3009" w:type="dxa"/>
          </w:tcPr>
          <w:p w:rsidR="00EE70EE" w:rsidRDefault="0054247D">
            <w:r>
              <w:t>1</w:t>
            </w:r>
          </w:p>
        </w:tc>
        <w:tc>
          <w:tcPr>
            <w:tcW w:w="3009" w:type="dxa"/>
          </w:tcPr>
          <w:p w:rsidR="00EE70EE" w:rsidRDefault="0054247D">
            <w:r>
              <w:t>Keep</w:t>
            </w:r>
          </w:p>
        </w:tc>
        <w:tc>
          <w:tcPr>
            <w:tcW w:w="3009" w:type="dxa"/>
          </w:tcPr>
          <w:p w:rsidR="00EE70EE" w:rsidRDefault="0054247D">
            <w:r>
              <w:t>stays</w:t>
            </w:r>
          </w:p>
        </w:tc>
      </w:tr>
      <w:tr w:rsidR="00EE70EE">
        <w:tc>
          <w:tcPr>
            <w:tcW w:w="3009" w:type="dxa"/>
          </w:tcPr>
          <w:p w:rsidR="00EE70EE" w:rsidRDefault="0054247D">
            <w:r>
              <w:t>2</w:t>
            </w:r>
          </w:p>
        </w:tc>
        <w:tc>
          <w:tcPr>
            <w:tcW w:w="3009" w:type="dxa"/>
          </w:tcPr>
          <w:p w:rsidR="00EE70EE" w:rsidRDefault="0054247D">
            <w:r>
              <w:t>Keep</w:t>
            </w:r>
          </w:p>
        </w:tc>
        <w:tc>
          <w:tcPr>
            <w:tcW w:w="3009" w:type="dxa"/>
          </w:tcPr>
          <w:p w:rsidR="00EE70EE" w:rsidRDefault="0054247D">
            <w:r>
              <w:t>a row goes below this one</w:t>
            </w:r>
          </w:p>
        </w:tc>
      </w:tr>
      <w:tr w:rsidR="00EE70EE">
        <w:tc>
          <w:tcPr>
            <w:tcW w:w="3009" w:type="dxa"/>
          </w:tcPr>
          <w:p w:rsidR="00EE70EE" w:rsidRDefault="0054247D">
            <w:r>
              <w:t>3</w:t>
            </w:r>
          </w:p>
        </w:tc>
        <w:tc>
          <w:tcPr>
            <w:tcW w:w="3009" w:type="dxa"/>
          </w:tcPr>
          <w:p w:rsidR="00EE70EE" w:rsidRDefault="0054247D">
            <w:r>
              <w:t>Delete</w:t>
            </w:r>
          </w:p>
        </w:tc>
        <w:tc>
          <w:tcPr>
            <w:tcW w:w="3009" w:type="dxa"/>
          </w:tcPr>
          <w:p w:rsidR="00EE70EE" w:rsidRDefault="0054247D">
            <w:r>
              <w:t>this row is deleted</w:t>
            </w:r>
          </w:p>
        </w:tc>
      </w:tr>
    </w:tbl>
    <w:p w:rsidR="00EE70EE" w:rsidRDefault="0054247D">
      <w:proofErr w:type="gramStart"/>
      <w:r>
        <w:t>The paragraph after the table.</w:t>
      </w:r>
      <w:proofErr w:type="gramEnd"/>
    </w:p>
    <w:p w:rsidR="00EE70EE" w:rsidRDefault="0054247D">
      <w:pPr>
        <w:pStyle w:val="Heading1"/>
        <w:rPr>
          <w:rFonts w:hint="eastAsia"/>
        </w:rPr>
      </w:pPr>
      <w:r>
        <w:t>8. Inline items inserted and deleted</w:t>
      </w:r>
    </w:p>
    <w:p w:rsidR="00EE70EE" w:rsidRDefault="0054247D">
      <w:proofErr w:type="gramStart"/>
      <w:r>
        <w:t>Left</w:t>
      </w:r>
      <w:r>
        <w:tab/>
      </w:r>
      <w:r>
        <w:t xml:space="preserve">right: the </w:t>
      </w:r>
      <w:r>
        <w:t>tab between them is deleted.</w:t>
      </w:r>
      <w:proofErr w:type="gramEnd"/>
      <w:r>
        <w:t xml:space="preserve"> A tab goes after this colon:</w:t>
      </w:r>
      <w:r>
        <w:t xml:space="preserve"> and a footnote at the end of this sentence</w:t>
      </w:r>
      <w:r>
        <w:t>.</w:t>
      </w:r>
    </w:p>
    <w:p w:rsidR="00EE70EE" w:rsidRDefault="0054247D">
      <w:r>
        <w:t>The footnote on this sentence is deleted</w:t>
      </w:r>
      <w:r>
        <w:rPr>
          <w:rStyle w:val="FootnoteReference"/>
        </w:rPr>
        <w:footnoteReference w:id="1"/>
      </w:r>
      <w:r>
        <w:t>.</w:t>
      </w:r>
    </w:p>
    <w:p w:rsidR="00EE70EE" w:rsidRDefault="0054247D">
      <w:pPr>
        <w:pStyle w:val="Heading1"/>
        <w:rPr>
          <w:rFonts w:hint="eastAsia"/>
        </w:rPr>
      </w:pPr>
      <w:r>
        <w:t>9. A list started, and a link</w:t>
      </w:r>
    </w:p>
    <w:p w:rsidR="00EE70EE" w:rsidRDefault="0054247D" w:rsidP="0054247D">
      <w:r>
        <w:t>This paragraph becomes a numbered list item.</w:t>
      </w:r>
    </w:p>
    <w:p w:rsidR="00EE70EE" w:rsidRDefault="0054247D">
      <w:r>
        <w:t xml:space="preserve">The </w:t>
      </w:r>
      <w:hyperlink r:id="rId8" w:history="1">
        <w:r w:rsidRPr="0054247D">
          <w:t>docx4j site</w:t>
        </w:r>
      </w:hyperlink>
      <w:r>
        <w:t xml:space="preserve"> is linked here.</w:t>
      </w:r>
    </w:p>
    <w:p w:rsidR="00EE70EE" w:rsidRDefault="0054247D">
      <w:pPr>
        <w:pStyle w:val="Heading1"/>
        <w:rPr>
          <w:rFonts w:hint="eastAsia"/>
        </w:rPr>
      </w:pPr>
      <w:r>
        <w:t>10. Replace all</w:t>
      </w:r>
    </w:p>
    <w:p w:rsidR="00EE70EE" w:rsidRDefault="0054247D">
      <w:proofErr w:type="gramStart"/>
      <w:r>
        <w:t xml:space="preserve">The </w:t>
      </w:r>
      <w:proofErr w:type="spellStart"/>
      <w:r>
        <w:t>colour</w:t>
      </w:r>
      <w:proofErr w:type="spellEnd"/>
      <w:r>
        <w:t xml:space="preserve"> of the sky and the </w:t>
      </w:r>
      <w:proofErr w:type="spellStart"/>
      <w:r>
        <w:t>colour</w:t>
      </w:r>
      <w:proofErr w:type="spellEnd"/>
      <w:r>
        <w:t xml:space="preserve"> of the sea.</w:t>
      </w:r>
      <w:proofErr w:type="gramEnd"/>
    </w:p>
    <w:p w:rsidR="00EE70EE" w:rsidRDefault="0054247D">
      <w:pPr>
        <w:pStyle w:val="Heading1"/>
        <w:rPr>
          <w:rFonts w:hint="eastAsia"/>
        </w:rPr>
      </w:pPr>
      <w:r>
        <w:t>11. The parts, changed through the parts panel (untracked)</w:t>
      </w:r>
    </w:p>
    <w:p w:rsidR="00EE70EE" w:rsidRDefault="0054247D">
      <w:r>
        <w:t xml:space="preserve">The headings' </w:t>
      </w:r>
      <w:proofErr w:type="spellStart"/>
      <w:r>
        <w:t>colour</w:t>
      </w:r>
      <w:proofErr w:type="spellEnd"/>
      <w:r>
        <w:t>, the numbering format of th</w:t>
      </w:r>
      <w:r>
        <w:t>e list below and the default tab stop were changed by an Apply, which Word does not track.</w:t>
      </w:r>
    </w:p>
    <w:p w:rsidR="00EE70EE" w:rsidRDefault="0054247D">
      <w:pPr>
        <w:numPr>
          <w:ilvl w:val="0"/>
          <w:numId w:val="3"/>
        </w:numPr>
      </w:pPr>
      <w:r>
        <w:t>The first item of a list the engine made.</w:t>
      </w:r>
    </w:p>
    <w:p w:rsidR="00EE70EE" w:rsidRDefault="0054247D">
      <w:pPr>
        <w:numPr>
          <w:ilvl w:val="0"/>
          <w:numId w:val="3"/>
        </w:numPr>
      </w:pPr>
      <w:r>
        <w:t>The second item.</w:t>
      </w:r>
    </w:p>
    <w:p w:rsidR="00EE70EE" w:rsidRDefault="0054247D">
      <w:pPr>
        <w:pStyle w:val="Heading1"/>
        <w:rPr>
          <w:rFonts w:hint="eastAsia"/>
        </w:rPr>
      </w:pPr>
      <w:r>
        <w:t>12. The agent's edits</w:t>
      </w:r>
    </w:p>
    <w:p w:rsidR="00EE70EE" w:rsidRDefault="0054247D">
      <w:r>
        <w:t>The tenant pays rent monthly in arrears.</w:t>
      </w:r>
    </w:p>
    <w:p w:rsidR="00EE70EE" w:rsidRDefault="0054247D">
      <w:r>
        <w:rPr>
          <w:rStyle w:val="CommentReference"/>
        </w:rPr>
        <w:commentReference w:id="1"/>
      </w:r>
      <w:hyperlink r:id="rId10" w:history="1"/>
      <w:r>
        <w:t xml:space="preserve">Notice must be given within </w:t>
      </w:r>
      <w:r>
        <w:t>30 days</w:t>
      </w:r>
      <w:r>
        <w:t>.</w:t>
      </w:r>
    </w:p>
    <w:p w:rsidR="00EE70EE" w:rsidRDefault="0054247D">
      <w:pPr>
        <w:pStyle w:val="Heading1"/>
        <w:rPr>
          <w:rFonts w:hint="eastAsia"/>
        </w:rPr>
      </w:pPr>
      <w:r>
        <w:lastRenderedPageBreak/>
        <w:t>13. Comments</w:t>
      </w:r>
    </w:p>
    <w:p w:rsidR="00EE70EE" w:rsidRDefault="0054247D">
      <w:commentRangeStart w:id="2"/>
      <w:commentRangeStart w:id="3"/>
      <w:r>
        <w:t xml:space="preserve">Author </w:t>
      </w:r>
      <w:proofErr w:type="gramStart"/>
      <w:r>
        <w:t>A</w:t>
      </w:r>
      <w:proofErr w:type="gramEnd"/>
      <w:r>
        <w:t xml:space="preserve"> comments on this sentence, and Author B answers.</w:t>
      </w:r>
      <w:commentRangeEnd w:id="2"/>
      <w:commentRangeEnd w:id="3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</w:t>
      </w:r>
      <w:commentRangeStart w:id="4"/>
      <w:proofErr w:type="gramStart"/>
      <w:r>
        <w:t>Author B comment</w:t>
      </w:r>
      <w:r>
        <w:t>s on this sentence alone.</w:t>
      </w:r>
      <w:commentRangeEnd w:id="4"/>
      <w:proofErr w:type="gramEnd"/>
      <w:r>
        <w:rPr>
          <w:rStyle w:val="CommentReference"/>
        </w:rPr>
        <w:commentReference w:id="4"/>
      </w:r>
      <w:r>
        <w:t xml:space="preserve"> This sentence carries a comment that is deleted.</w:t>
      </w:r>
    </w:p>
    <w:p w:rsidR="00EE70EE" w:rsidRDefault="0054247D">
      <w:commentRangeStart w:id="5"/>
      <w:r>
        <w:t>A comment by Author A runs from here</w:t>
      </w:r>
    </w:p>
    <w:p w:rsidR="00EE70EE" w:rsidRDefault="0054247D">
      <w:proofErr w:type="gramStart"/>
      <w:r>
        <w:t>to</w:t>
      </w:r>
      <w:proofErr w:type="gramEnd"/>
      <w:r>
        <w:t xml:space="preserve"> here, over two paragraphs.</w:t>
      </w:r>
      <w:commentRangeEnd w:id="5"/>
      <w:r>
        <w:rPr>
          <w:rStyle w:val="CommentReference"/>
        </w:rPr>
        <w:commentReference w:id="5"/>
      </w:r>
    </w:p>
    <w:sectPr w:rsidR="00EE70EE">
      <w:pgSz w:w="11907" w:h="16839" w:code="9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Claude" w:date="2026-09-30T23:34:00Z" w:initials="C">
    <w:p w:rsidR="00EE70EE" w:rsidRDefault="0054247D">
      <w:r>
        <w:t>Changed from arrears, as agreed.</w:t>
      </w:r>
    </w:p>
  </w:comment>
  <w:comment w:id="2" w:author="Author A" w:date="2026-09-30T13:34:00Z" w:initials="AA">
    <w:p w:rsidR="00EE70EE" w:rsidRDefault="0054247D">
      <w:pPr>
        <w:pStyle w:val="CommentText"/>
      </w:pPr>
      <w:r>
        <w:rPr>
          <w:rStyle w:val="CommentReference"/>
        </w:rPr>
        <w:annotationRef/>
      </w:r>
      <w:r>
        <w:t xml:space="preserve">A comment by Author A, replied to and </w:t>
      </w:r>
      <w:r>
        <w:t>resolved.</w:t>
      </w:r>
    </w:p>
  </w:comment>
  <w:comment w:id="3" w:author="Author B" w:date="2026-09-30T13:34:00Z" w:initials="AB">
    <w:p w:rsidR="00EE70EE" w:rsidRDefault="0054247D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  <w:comment w:id="4" w:author="Author B" w:date="2026-09-30T13:34:00Z" w:initials="AB">
    <w:p w:rsidR="00EE70EE" w:rsidRDefault="0054247D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5" w:author="Author A" w:date="2026-09-30T13:34:00Z" w:initials="AA">
    <w:p w:rsidR="00EE70EE" w:rsidRDefault="0054247D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</w:comments>
</file>

<file path=word/commentsExtended.xml><?xml version="1.0" encoding="utf-8"?>
<w15:commentsEx xmlns:w15="http://schemas.microsoft.com/office/word/2012/wordml">
  <w15:commentEx w15:done="0" w15:paraId="3BD46736"/>
  <w15:commentEx w15:done="0" w15:paraId="7D754B0A"/>
  <w15:commentEx w15:done="1" w15:paraId="62B703FC"/>
  <w15:commentEx w15:done="0" w15:paraId="7D2F077A"/>
  <w15:commentEx w15:done="0" w15:paraId="7C993D2F" w15:paraIdParent="62B703FC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4247D">
      <w:pPr>
        <w:spacing w:after="0" w:line="240" w:lineRule="auto"/>
      </w:pPr>
      <w:r>
        <w:separator/>
      </w:r>
    </w:p>
  </w:endnote>
  <w:endnote w:type="continuationSeparator" w:id="0">
    <w:p w:rsidR="00000000" w:rsidRDefault="0054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4247D">
      <w:pPr>
        <w:spacing w:after="0" w:line="240" w:lineRule="auto"/>
      </w:pPr>
      <w:r>
        <w:separator/>
      </w:r>
    </w:p>
  </w:footnote>
  <w:footnote w:type="continuationSeparator" w:id="0">
    <w:p w:rsidR="00000000" w:rsidRDefault="0054247D">
      <w:pPr>
        <w:spacing w:after="0" w:line="240" w:lineRule="auto"/>
      </w:pPr>
      <w:r>
        <w:continuationSeparator/>
      </w:r>
    </w:p>
  </w:footnote>
  <w:footnote w:id="1">
    <w:p w:rsidR="00EE70EE" w:rsidRDefault="005424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gramStart"/>
      <w:r>
        <w:t>A footnote whose reference is deleted.</w:t>
      </w:r>
      <w:proofErr w:type="gramEnd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upperRoman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upperRoman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people.xml><?xml version="1.0" encoding="utf-8"?>
<w15:people xmlns:w15="http://schemas.microsoft.com/office/word/2012/wordml">
  <w15:person w15:author="Author A">
    <w15:presenceInfo w15:providerId="None" w15:userId="Author A"/>
  </w15:person>
  <w15:person w15:author="Author B">
    <w15:presenceInfo w15:providerId="None" w15:userId="Author B"/>
  </w15:person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144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0EE"/>
    <w:rsid w:val="0054247D"/>
    <w:rsid w:val="00EE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4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119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41CD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4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x4java.org/" TargetMode="Externa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yperlink" Target="https://www.docx4java.org/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2026-09-30T08:32:00Z</dcterms:created>
  <dcterms:modified xsi:type="dcterms:W3CDTF">2026-09-30T08:32:00Z</dcterms:modified>
</cp:coreProperties>
</file>