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r>
        <w:t>CR-034 P3: DrawingML colours in Word, five rectangles a line.  Theme: Office 2023.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08" name="T0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09" name="T0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0" name="T0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1" name="T0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hade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2" name="T0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3" name="T0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hade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4" name="T0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comp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5" name="T0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inv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6" name="T0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ay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T009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T009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7" name="T0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8" name="T0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19" name="T0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0" name="T0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1" name="T0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2" name="T0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3" name="T0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4" name="T0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5" name="T0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 val="7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6" name="T0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 val="14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T019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T019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7" name="T0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8" name="T0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-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29" name="T0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5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0" name="T0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1" name="T0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2" name="T0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3" name="T0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4" name="T0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5" name="T0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6" name="T0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T029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T029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7" name="T0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8" name="T0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39" name="T0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0" name="T0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1" name="T0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2" name="T0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3" name="T0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4" name="T0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5" name="T0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6" name="T0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2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T039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T039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7" name="T0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8" name="T0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49" name="T0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0" name="T0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1" name="T0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2" name="T0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3" name="T0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4" name="T0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5" name="T0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6" name="T0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T049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T049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7" name="T0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red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8" name="T0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59" name="T0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0" name="T0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1" name="T0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2" name="T0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3" name="T0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4" name="T0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reen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5" name="T0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6" name="T0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T059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T059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7" name="T0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8" name="T0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69" name="T0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0" name="T0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1" name="T0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bl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2" name="T0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3" name="T0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inv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4" name="T0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tint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5" name="T0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6" name="T0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tint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T069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T069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7" name="T0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hade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8" name="T0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79" name="T0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hade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0" name="T0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comp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1" name="T0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inv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2" name="T0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ay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3" name="T0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4" name="T0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5" name="T0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6" name="T0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T079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T079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7" name="T0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8" name="T0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89" name="T0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0" name="T0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1" name="T0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 val="7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2" name="T0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 val="14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3" name="T0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Off val="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4" name="T0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Off val="-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5" name="T0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Off val="5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6" name="T0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T089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T089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7" name="T0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8" name="T0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hue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199" name="T0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0" name="T0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1" name="T0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2" name="T0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3" name="T0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4" name="T0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5" name="T0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6" name="T0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T099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T099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7" name="T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sat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8" name="T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09" name="T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0" name="T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1" name="T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2" name="T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Off val="2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3" name="T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4" name="T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5" name="T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6" name="T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T109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T109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7" name="T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8" name="T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19" name="T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0" name="T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1" name="T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2" name="T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3" name="T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red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4" name="T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5" name="T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6" name="T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T119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T119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7" name="T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8" name="T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29" name="T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0" name="T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reen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1" name="T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2" name="T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3" name="T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4" name="T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5" name="T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6" name="T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T129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T129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7" name="T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bl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8" name="T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39" name="T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inv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0" name="T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tint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1" name="T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2" name="T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tint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3" name="T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hade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4" name="T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5" name="T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hade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6" name="T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comp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T139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T139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7" name="T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inv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8" name="T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ay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49" name="T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0" name="T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1" name="T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2" name="T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3" name="T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4" name="T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5" name="T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6" name="T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T149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T149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7" name="T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 val="7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8" name="T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 val="14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59" name="T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Off val="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0" name="T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Off val="-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1" name="T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Off val="5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2" name="T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3" name="T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4" name="T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5" name="T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6" name="T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T159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T159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7" name="T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8" name="T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69" name="T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0" name="T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1" name="T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2" name="T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3" name="T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sat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4" name="T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5" name="T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6" name="T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T169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T169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7" name="T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8" name="T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Off val="2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79" name="T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0" name="T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1" name="T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2" name="T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3" name="T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4" name="T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5" name="T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6" name="T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T179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T179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7" name="T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8" name="T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89" name="T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red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0" name="T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1" name="T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2" name="T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3" name="T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4" name="T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5" name="T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6" name="T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reen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T189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T189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7" name="T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8" name="T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299" name="T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0" name="T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1" name="T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2" name="T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3" name="T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bl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4" name="T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5" name="T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inv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6" name="T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tint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T199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T199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7" name="T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8" name="T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tint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09" name="T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hade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0" name="T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1" name="T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hade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2" name="T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comp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3" name="T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inv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4" name="T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ay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5" name="T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6" name="T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T209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T209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7" name="T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8" name="T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19" name="T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0" name="T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1" name="T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2" name="T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3" name="T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 val="7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4" name="T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 val="14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5" name="T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Off val="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6" name="T2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Off val="-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T219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T219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7" name="T2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Off val="5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8" name="T2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29" name="T2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0" name="T2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hue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1" name="T2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2" name="T2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3" name="T2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4" name="T2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5" name="T2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6" name="T2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T229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T229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7" name="T2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8" name="T2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39" name="T2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sat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0" name="T2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1" name="T2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2" name="T2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3" name="T2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4" name="T2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Off val="2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5" name="T2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6" name="T2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T239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T239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7" name="T2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8" name="T2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49" name="T2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0" name="T2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1" name="T2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2" name="T2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3" name="T2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4" name="T2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5" name="T2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red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6" name="T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T249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T249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7" name="T2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8" name="T2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59" name="T2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0" name="T2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1" name="T2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2" name="T2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reen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3" name="T2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4" name="T2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5" name="T2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6" name="T2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T259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T259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7" name="T2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8" name="T2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69" name="T2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bl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0" name="T2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1" name="T2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inv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2" name="T2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tint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3" name="T2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4" name="T2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tint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5" name="T2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hade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6" name="T2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T269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T269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7" name="T2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hade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8" name="T2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comp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79" name="T2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inv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0" name="T2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ay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1" name="T2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2" name="T2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3" name="T2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4" name="T2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5" name="T2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6" name="T2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T279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T279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7" name="T2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8" name="T2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89" name="T2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 val="7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0" name="T2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 val="14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1" name="T2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Off val="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2" name="T2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Off val="-18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3" name="T2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Off val="54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4" name="T2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5" name="T2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6" name="T2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hue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T289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T289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7" name="T2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8" name="T2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399" name="T2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0" name="T2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Off val="-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1" name="T2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2" name="T2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3" name="T2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4" name="T2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5" name="T2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satMod val="2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6" name="T2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T299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T299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7" name="T3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8" name="T3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09" name="T3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0" name="T3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Off val="2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1" name="T3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2" name="T3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3" name="T3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4" name="T3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5" name="T3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6" name="T3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T309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T309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7" name="T3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8" name="T3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19" name="T3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0" name="T3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1" name="T3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red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2" name="T3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3" name="T3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4" name="T3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5" name="T3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6" name="T3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T319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T319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7" name="T3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8" name="T3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reen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29" name="T3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0" name="T3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1" name="T3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 val="10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2" name="T3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Off val="-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3" name="T3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4" name="T3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5" name="T3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blue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6" name="T3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T329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T329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7" name="T3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invGamma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8" name="T3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39" name="T3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0" name="T3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1" name="T3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2" name="T3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3" name="T3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4" name="T3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5" name="T3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6" name="T3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T339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T339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7" name="T3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8" name="T3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49" name="T3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0" name="T3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1" name="T3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2" name="T3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3" name="T3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4" name="T3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5" name="T3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6" name="T3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T349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T349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7" name="T3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8" name="T3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59" name="T3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0" name="T3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1" name="T3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2" name="T3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3" name="T3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4" name="T3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5" name="T3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6" name="T3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T359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T359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7" name="T3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8" name="T3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69" name="T3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0" name="T3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1" name="T3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2" name="T3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3" name="T3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4" name="T3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5" name="T3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6" name="T3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T369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T369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7" name="T3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8" name="T3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79" name="T3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0" name="T3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1" name="T3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2" name="T3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3" name="T3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4" name="T3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5" name="T3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6" name="T3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T379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T379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7" name="T3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8" name="T3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50000"/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89" name="T3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0" name="T3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hade val="50000"/>
                            <a:satMod val="1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1" name="T3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Mod val="150000"/>
                            <a:shade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2" name="T3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3" name="T3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25000"/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4" name="T3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50000"/>
                            <a:tint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5" name="T3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atMod val="103000"/>
                            <a:lumMod val="102000"/>
                            <a:tint val="94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6" name="T3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shade val="76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T389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T389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7" name="T3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tint val="77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8" name="T3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rgbClr val="3366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499" name="T3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rgbClr val="336699">
                            <a:tint val="5000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0" name="T3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rgbClr r="50000" g="25000" b="75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1" name="T3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hslClr hue="14400000" sat="50000" lum="4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T394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2" name="T3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prstClr val="coral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T395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T395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3" name="T3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ysClr val="windowText" lastClr="FF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T396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4" name="T3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ysClr val="window" lastClr="00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T397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T397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5" name="T3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hlink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T398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T398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6" name="T3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  <a:solidFill>
                          <a:schemeClr val="folHlink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T399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z w:val="14"/>
                        </w:rPr>
                        <w:t>T399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7" name="T4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sz w:val="14"/>
                              </w:rPr>
                              <w:t>T400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sz w:val="14"/>
                        </w:rPr>
                        <w:t>T400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p>
      <w:pPr>
        <w:spacing w:after="60"/>
      </w:pP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8" name="T4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1">
                          <a:schemeClr val="accent2">
                            <a:lumMod val="60000"/>
                            <a:lumOff val="40000"/>
                          </a:schemeClr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sz w:val="14"/>
                              </w:rPr>
                              <w:t>T401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sz w:val="14"/>
                        </w:rPr>
                        <w:t>T401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09" name="T4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2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sz w:val="14"/>
                              </w:rPr>
                              <w:t>T402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sz w:val="14"/>
                        </w:rPr>
                        <w:t>T402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  <w:r>
        <mc:AlternateContent>
          <mc:Choice Requires="wps">
            <w:drawing>
              <wp:inline distT="0" distB="0" distL="0" distR="0">
                <wp:extent cx="1280160" cy="320040"/>
                <wp:effectExtent l="0" t="0" r="0" b="0"/>
                <wp:docPr id="510" name="T4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100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>
                              <w:rPr>
                                <w:sz w:val="14"/>
                              </w:rPr>
                              <w:t>T403</w:t>
                            </w:r>
                          </w:p>
                        </w:txbxContent>
                      </wps:txbx>
                      <wps:bodyPr rot="0" vert="horz" wrap="square" lIns="45720" tIns="18288" rIns="45720" bIns="18288" anchor="ctr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00.8pt;height:25.2pt" stroked="f" fillcolor="#808080">
                <v:textbox>
                  <w:txbxContent>
                    <w:p>
                      <w:pPr>
                        <w:spacing w:after="0" w:line="240" w:lineRule="auto"/>
                      </w:pPr>
                      <w:r>
                        <w:rPr>
                          <w:sz w:val="14"/>
                        </w:rPr>
                        <w:t>T403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</w:t>
      </w:r>
    </w:p>
    <w:sectPr>
      <w:pgSz w:w="11906" w:h="16838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